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2AB51C">
      <w:pPr>
        <w:pStyle w:val="2"/>
        <w:rPr>
          <w:rFonts w:hint="default" w:ascii="Times New Roman" w:hAnsi="Times New Roman" w:cs="Times New Roman"/>
        </w:rPr>
      </w:pPr>
      <w:r>
        <w:rPr>
          <w:rFonts w:hint="default" w:ascii="Times New Roman" w:hAnsi="Times New Roman" w:cs="Times New Roman"/>
        </w:rPr>
        <w:t>LỜI CẢM ƠN</w:t>
      </w:r>
    </w:p>
    <w:p w14:paraId="4629D608">
      <w:pPr>
        <w:rPr>
          <w:rFonts w:hint="default" w:ascii="Times New Roman" w:hAnsi="Times New Roman" w:cs="Times New Roman"/>
        </w:rPr>
      </w:pPr>
      <w:r>
        <w:rPr>
          <w:rFonts w:hint="default" w:ascii="Times New Roman" w:hAnsi="Times New Roman" w:cs="Times New Roman"/>
        </w:rPr>
        <w:t>Trước tiên, em xin gửi lời cảm ơn chân thành sâu sắc nhất đến các Thầy Cô Khoa Kỹ thuật Phần mềm đã truyền đạt những kiến thức vô cùng quý báu trong suốt những năm học vừa qua tại nhà trường. Những kiến thức lý thuyết vững vàng cùng các bài tập thực hành thực tế chính là bệ phóng quan trọng giúp em hoàn thành tốt đồ án tốt nghiệp này.</w:t>
      </w:r>
    </w:p>
    <w:p w14:paraId="2BF38B18">
      <w:pPr>
        <w:rPr>
          <w:rFonts w:hint="default" w:ascii="Times New Roman" w:hAnsi="Times New Roman" w:cs="Times New Roman"/>
        </w:rPr>
      </w:pPr>
      <w:r>
        <w:rPr>
          <w:rFonts w:hint="default" w:ascii="Times New Roman" w:hAnsi="Times New Roman" w:cs="Times New Roman"/>
        </w:rPr>
        <w:t xml:space="preserve">Đặc biệt, em xin gửi lời cảm ơn sâu sắc nhất tới thầy hướng dẫn </w:t>
      </w:r>
      <w:r>
        <w:rPr>
          <w:rFonts w:hint="default" w:ascii="Times New Roman" w:hAnsi="Times New Roman" w:cs="Times New Roman"/>
          <w:b/>
        </w:rPr>
        <w:t>TS. Nguyễn Văn A</w:t>
      </w:r>
      <w:r>
        <w:rPr>
          <w:rFonts w:hint="default" w:ascii="Times New Roman" w:hAnsi="Times New Roman" w:cs="Times New Roman"/>
        </w:rPr>
        <w:t>, người đã tận tình chỉ bảo, định hướng đề tài và đưa ra những đóng góp chuyên môn quý báu trong suốt quá trình phân tích, thiết kế và triển khai ứng dụng.</w:t>
      </w:r>
    </w:p>
    <w:p w14:paraId="6EDA63EA">
      <w:pPr>
        <w:rPr>
          <w:rFonts w:hint="default" w:ascii="Times New Roman" w:hAnsi="Times New Roman" w:cs="Times New Roman"/>
        </w:rPr>
      </w:pPr>
      <w:r>
        <w:rPr>
          <w:rFonts w:hint="default" w:ascii="Times New Roman" w:hAnsi="Times New Roman" w:cs="Times New Roman"/>
        </w:rPr>
        <w:t>Mặc dù đã cố gắng nỗ lực hết mình để hoàn thiện hệ thống một cách tối ưu nhất, tuy nhiên đồ án chắc chắn không tránh khỏi những thiếu sót ngoài ý muốn. Kính mong nhận được ý kiến đóng góp, phê bình từ quý Thầy Cô trong Hội đồng bảo vệ để đồ án này ngày càng hoàn thiện và mang tính thực tiễn cao hơn.</w:t>
      </w:r>
    </w:p>
    <w:p w14:paraId="3BF84990">
      <w:pPr>
        <w:rPr>
          <w:rFonts w:hint="default" w:ascii="Times New Roman" w:hAnsi="Times New Roman" w:cs="Times New Roman"/>
        </w:rPr>
      </w:pPr>
      <w:r>
        <w:rPr>
          <w:rFonts w:hint="default" w:ascii="Times New Roman" w:hAnsi="Times New Roman" w:cs="Times New Roman"/>
          <w:i/>
        </w:rPr>
        <w:t>Sinh viên thực hiện</w:t>
      </w:r>
    </w:p>
    <w:p w14:paraId="09993ACB">
      <w:pPr>
        <w:rPr>
          <w:rFonts w:hint="default" w:ascii="Times New Roman" w:hAnsi="Times New Roman" w:cs="Times New Roman"/>
        </w:rPr>
      </w:pPr>
      <w:r>
        <w:rPr>
          <w:rFonts w:hint="default" w:ascii="Times New Roman" w:hAnsi="Times New Roman" w:cs="Times New Roman"/>
          <w:b/>
        </w:rPr>
        <w:t>Nguyễn Văn B</w:t>
      </w:r>
    </w:p>
    <w:p w14:paraId="2BB2822E">
      <w:pPr>
        <w:rPr>
          <w:rFonts w:hint="default" w:ascii="Times New Roman" w:hAnsi="Times New Roman" w:cs="Times New Roman"/>
        </w:rPr>
      </w:pPr>
      <w:r>
        <w:rPr>
          <w:rFonts w:hint="default" w:ascii="Times New Roman" w:hAnsi="Times New Roman" w:cs="Times New Roman"/>
        </w:rPr>
        <w:br w:type="page"/>
      </w:r>
    </w:p>
    <w:p w14:paraId="65CCB4FE">
      <w:pPr>
        <w:pStyle w:val="2"/>
        <w:rPr>
          <w:rFonts w:hint="default" w:ascii="Times New Roman" w:hAnsi="Times New Roman" w:cs="Times New Roman"/>
        </w:rPr>
      </w:pPr>
      <w:r>
        <w:rPr>
          <w:rFonts w:hint="default" w:ascii="Times New Roman" w:hAnsi="Times New Roman" w:cs="Times New Roman"/>
        </w:rPr>
        <w:t>LỜI CAM ĐOAN</w:t>
      </w:r>
    </w:p>
    <w:p w14:paraId="490DCF3F">
      <w:pPr>
        <w:rPr>
          <w:rFonts w:hint="default" w:ascii="Times New Roman" w:hAnsi="Times New Roman" w:cs="Times New Roman"/>
        </w:rPr>
      </w:pPr>
      <w:r>
        <w:rPr>
          <w:rFonts w:hint="default" w:ascii="Times New Roman" w:hAnsi="Times New Roman" w:cs="Times New Roman"/>
        </w:rPr>
        <w:t xml:space="preserve">Em xin cam đoan đồ án tốt nghiệp với đề tài </w:t>
      </w:r>
      <w:r>
        <w:rPr>
          <w:rFonts w:hint="default" w:ascii="Times New Roman" w:hAnsi="Times New Roman" w:cs="Times New Roman"/>
          <w:b/>
        </w:rPr>
        <w:t>"Xây dựng hệ thống bán lẻ và quản lý dược phẩm đa kênh tích hợp Trí tuệ nhân tạo (AI) &amp; Quản lý kho theo phương pháp FEFO"</w:t>
      </w:r>
      <w:r>
        <w:rPr>
          <w:rFonts w:hint="default" w:ascii="Times New Roman" w:hAnsi="Times New Roman" w:cs="Times New Roman"/>
        </w:rPr>
        <w:t xml:space="preserve"> là công trình nghiên cứu do chính bản thân em tự thực hiện dưới sự định hướng và hướng dẫn trực tiếp từ Thầy hướng dẫn TS. Nguyễn Văn A.</w:t>
      </w:r>
    </w:p>
    <w:p w14:paraId="4A527ECB">
      <w:pPr>
        <w:rPr>
          <w:rFonts w:hint="default" w:ascii="Times New Roman" w:hAnsi="Times New Roman" w:cs="Times New Roman"/>
        </w:rPr>
      </w:pPr>
      <w:r>
        <w:rPr>
          <w:rFonts w:hint="default" w:ascii="Times New Roman" w:hAnsi="Times New Roman" w:cs="Times New Roman"/>
        </w:rPr>
        <w:t>Các số liệu, mã nguồn (codebase), sơ đồ phân tích và kết quả thực nghiệm được trình bày trong báo cáo này hoàn toàn trung thực, khách quan và dựa trên mã nguồn thực tế của hệ thống. Mã nguồn dự án được xây dựng dựa trên kiến thức tích lũy của bản thân và không sao chép trái phép từ bất kỳ nghiên cứu hay đồ án của tác giả khác.</w:t>
      </w:r>
    </w:p>
    <w:p w14:paraId="45174714">
      <w:pPr>
        <w:rPr>
          <w:rFonts w:hint="default" w:ascii="Times New Roman" w:hAnsi="Times New Roman" w:cs="Times New Roman"/>
        </w:rPr>
      </w:pPr>
      <w:r>
        <w:rPr>
          <w:rFonts w:hint="default" w:ascii="Times New Roman" w:hAnsi="Times New Roman" w:cs="Times New Roman"/>
        </w:rPr>
        <w:t>Nếu có bất kỳ sự gian lận nào, em xin chịu hoàn toàn trách nhiệm trước Hội đồng và Nhà trường.</w:t>
      </w:r>
    </w:p>
    <w:p w14:paraId="78A33CC2">
      <w:pPr>
        <w:rPr>
          <w:rFonts w:hint="default" w:ascii="Times New Roman" w:hAnsi="Times New Roman" w:cs="Times New Roman"/>
        </w:rPr>
      </w:pPr>
      <w:r>
        <w:rPr>
          <w:rFonts w:hint="default" w:ascii="Times New Roman" w:hAnsi="Times New Roman" w:cs="Times New Roman"/>
          <w:i/>
        </w:rPr>
        <w:t>Sinh viên cam đoan</w:t>
      </w:r>
    </w:p>
    <w:p w14:paraId="3EFEC845">
      <w:pPr>
        <w:rPr>
          <w:rFonts w:hint="default" w:ascii="Times New Roman" w:hAnsi="Times New Roman" w:cs="Times New Roman"/>
        </w:rPr>
      </w:pPr>
      <w:r>
        <w:rPr>
          <w:rFonts w:hint="default" w:ascii="Times New Roman" w:hAnsi="Times New Roman" w:cs="Times New Roman"/>
          <w:b/>
        </w:rPr>
        <w:t>Nguyễn Văn B</w:t>
      </w:r>
    </w:p>
    <w:p w14:paraId="689FBB3A">
      <w:pPr>
        <w:rPr>
          <w:rFonts w:hint="default" w:ascii="Times New Roman" w:hAnsi="Times New Roman" w:cs="Times New Roman"/>
        </w:rPr>
      </w:pPr>
      <w:r>
        <w:rPr>
          <w:rFonts w:hint="default" w:ascii="Times New Roman" w:hAnsi="Times New Roman" w:cs="Times New Roman"/>
        </w:rPr>
        <w:br w:type="page"/>
      </w:r>
    </w:p>
    <w:p w14:paraId="18974340">
      <w:pPr>
        <w:pStyle w:val="2"/>
        <w:rPr>
          <w:rFonts w:hint="default" w:ascii="Times New Roman" w:hAnsi="Times New Roman" w:cs="Times New Roman"/>
        </w:rPr>
      </w:pPr>
      <w:r>
        <w:rPr>
          <w:rFonts w:hint="default" w:ascii="Times New Roman" w:hAnsi="Times New Roman" w:cs="Times New Roman"/>
        </w:rPr>
        <w:t>MỤC LỤC</w:t>
      </w:r>
    </w:p>
    <w:p w14:paraId="74ABF27E">
      <w:pPr>
        <w:pStyle w:val="23"/>
        <w:spacing w:after="60"/>
        <w:ind w:left="360"/>
        <w:rPr>
          <w:rFonts w:hint="default" w:ascii="Times New Roman" w:hAnsi="Times New Roman" w:cs="Times New Roman"/>
        </w:rPr>
      </w:pPr>
      <w:r>
        <w:rPr>
          <w:rFonts w:hint="default" w:ascii="Times New Roman" w:hAnsi="Times New Roman" w:cs="Times New Roman"/>
        </w:rPr>
        <w:t>[BÁO CÁO ĐỒ ÁN TỐT NGHIỆP](#báo-cáo-đồ-án-tốt-nghiệp)</w:t>
      </w:r>
    </w:p>
    <w:p w14:paraId="203D8253">
      <w:pPr>
        <w:pStyle w:val="23"/>
        <w:spacing w:after="60"/>
        <w:ind w:left="360"/>
        <w:rPr>
          <w:rFonts w:hint="default" w:ascii="Times New Roman" w:hAnsi="Times New Roman" w:cs="Times New Roman"/>
        </w:rPr>
      </w:pPr>
      <w:r>
        <w:rPr>
          <w:rFonts w:hint="default" w:ascii="Times New Roman" w:hAnsi="Times New Roman" w:cs="Times New Roman"/>
        </w:rPr>
        <w:t>[LỜI CẢM ƠN](#lời-cảm-ơn)</w:t>
      </w:r>
    </w:p>
    <w:p w14:paraId="48B6272C">
      <w:pPr>
        <w:pStyle w:val="23"/>
        <w:spacing w:after="60"/>
        <w:ind w:left="360"/>
        <w:rPr>
          <w:rFonts w:hint="default" w:ascii="Times New Roman" w:hAnsi="Times New Roman" w:cs="Times New Roman"/>
        </w:rPr>
      </w:pPr>
      <w:r>
        <w:rPr>
          <w:rFonts w:hint="default" w:ascii="Times New Roman" w:hAnsi="Times New Roman" w:cs="Times New Roman"/>
        </w:rPr>
        <w:t>[LỜI CAM ĐOAN](#lời-cam-đoan)</w:t>
      </w:r>
    </w:p>
    <w:p w14:paraId="18CCD67F">
      <w:pPr>
        <w:pStyle w:val="23"/>
        <w:spacing w:after="60"/>
        <w:ind w:left="360"/>
        <w:rPr>
          <w:rFonts w:hint="default" w:ascii="Times New Roman" w:hAnsi="Times New Roman" w:cs="Times New Roman"/>
        </w:rPr>
      </w:pPr>
      <w:r>
        <w:rPr>
          <w:rFonts w:hint="default" w:ascii="Times New Roman" w:hAnsi="Times New Roman" w:cs="Times New Roman"/>
        </w:rPr>
        <w:t>[CHƯƠNG 1: TỔNG QUAN VỀ ĐỀ TÀI](#chương-1-tổng-quan-về-đề-tài)</w:t>
      </w:r>
    </w:p>
    <w:p w14:paraId="7C76C18A">
      <w:pPr>
        <w:pStyle w:val="23"/>
        <w:spacing w:after="60"/>
        <w:ind w:left="720"/>
        <w:rPr>
          <w:rFonts w:hint="default" w:ascii="Times New Roman" w:hAnsi="Times New Roman" w:cs="Times New Roman"/>
        </w:rPr>
      </w:pPr>
      <w:r>
        <w:rPr>
          <w:rFonts w:hint="default" w:ascii="Times New Roman" w:hAnsi="Times New Roman" w:cs="Times New Roman"/>
        </w:rPr>
        <w:t>[1.1. Đặt vấn đề &amp; Lý do chọn đề tài](#11-đặt-vấn-đề--lý-do-chọn-đề-tài)</w:t>
      </w:r>
    </w:p>
    <w:p w14:paraId="310462CE">
      <w:pPr>
        <w:pStyle w:val="23"/>
        <w:spacing w:after="60"/>
        <w:ind w:left="720"/>
        <w:rPr>
          <w:rFonts w:hint="default" w:ascii="Times New Roman" w:hAnsi="Times New Roman" w:cs="Times New Roman"/>
        </w:rPr>
      </w:pPr>
      <w:r>
        <w:rPr>
          <w:rFonts w:hint="default" w:ascii="Times New Roman" w:hAnsi="Times New Roman" w:cs="Times New Roman"/>
        </w:rPr>
        <w:t>[1.2. Mục tiêu nghiên cứu và xây dựng hệ thống](#12-mục-tiêu-nghiên-cứu-và-xây-dựng-hệ-thống)</w:t>
      </w:r>
    </w:p>
    <w:p w14:paraId="08910E89">
      <w:pPr>
        <w:pStyle w:val="23"/>
        <w:spacing w:after="60"/>
        <w:ind w:left="720"/>
        <w:rPr>
          <w:rFonts w:hint="default" w:ascii="Times New Roman" w:hAnsi="Times New Roman" w:cs="Times New Roman"/>
        </w:rPr>
      </w:pPr>
      <w:r>
        <w:rPr>
          <w:rFonts w:hint="default" w:ascii="Times New Roman" w:hAnsi="Times New Roman" w:cs="Times New Roman"/>
        </w:rPr>
        <w:t>[1.3. Đối tượng và Phạm vi nghiên cứu](#13-đối-tượng-và-phạm-vi-nghiên-cứu)</w:t>
      </w:r>
    </w:p>
    <w:p w14:paraId="59F09C81">
      <w:pPr>
        <w:pStyle w:val="23"/>
        <w:spacing w:after="60"/>
        <w:ind w:left="360"/>
        <w:rPr>
          <w:rFonts w:hint="default" w:ascii="Times New Roman" w:hAnsi="Times New Roman" w:cs="Times New Roman"/>
        </w:rPr>
      </w:pPr>
      <w:r>
        <w:rPr>
          <w:rFonts w:hint="default" w:ascii="Times New Roman" w:hAnsi="Times New Roman" w:cs="Times New Roman"/>
        </w:rPr>
        <w:t>[CHƯƠNG 2: PHÂN TÍCH VÀ THIẾT KẾ HỆ THỐNG](#chương-2-phân-tích-và-thiết-kế-hệ-thống)</w:t>
      </w:r>
    </w:p>
    <w:p w14:paraId="61324599">
      <w:pPr>
        <w:pStyle w:val="23"/>
        <w:spacing w:after="60"/>
        <w:ind w:left="720"/>
        <w:rPr>
          <w:rFonts w:hint="default" w:ascii="Times New Roman" w:hAnsi="Times New Roman" w:cs="Times New Roman"/>
        </w:rPr>
      </w:pPr>
      <w:r>
        <w:rPr>
          <w:rFonts w:hint="default" w:ascii="Times New Roman" w:hAnsi="Times New Roman" w:cs="Times New Roman"/>
        </w:rPr>
        <w:t>[2.1. Phân tích các quy trình nghiệp vụ cốt lõi](#21-phân-tích-các-quy-trình-nghiệp-vụ-cốt-lõi)</w:t>
      </w:r>
    </w:p>
    <w:p w14:paraId="5FF9045D">
      <w:pPr>
        <w:pStyle w:val="23"/>
        <w:spacing w:after="60"/>
        <w:ind w:left="720"/>
        <w:rPr>
          <w:rFonts w:hint="default" w:ascii="Times New Roman" w:hAnsi="Times New Roman" w:cs="Times New Roman"/>
        </w:rPr>
      </w:pPr>
      <w:r>
        <w:rPr>
          <w:rFonts w:hint="default" w:ascii="Times New Roman" w:hAnsi="Times New Roman" w:cs="Times New Roman"/>
        </w:rPr>
        <w:t>[2.2. Phân tích yêu cầu hệ thống (System Requirements)](#22-phân-tích-yêu-cầu-hệ-thống-system-requirements)</w:t>
      </w:r>
    </w:p>
    <w:p w14:paraId="356F096B">
      <w:pPr>
        <w:pStyle w:val="23"/>
        <w:spacing w:after="60"/>
        <w:ind w:left="720"/>
        <w:rPr>
          <w:rFonts w:hint="default" w:ascii="Times New Roman" w:hAnsi="Times New Roman" w:cs="Times New Roman"/>
        </w:rPr>
      </w:pPr>
      <w:r>
        <w:rPr>
          <w:rFonts w:hint="default" w:ascii="Times New Roman" w:hAnsi="Times New Roman" w:cs="Times New Roman"/>
        </w:rPr>
        <w:t>[2.3. Thiết kế Cơ sở dữ liệu (Database Schema Design)](#23-thiết-kế-cơ-sở-dữ-liệu-database-schema-design)</w:t>
      </w:r>
    </w:p>
    <w:p w14:paraId="4E841855">
      <w:pPr>
        <w:pStyle w:val="23"/>
        <w:spacing w:after="60"/>
        <w:ind w:left="720"/>
        <w:rPr>
          <w:rFonts w:hint="default" w:ascii="Times New Roman" w:hAnsi="Times New Roman" w:cs="Times New Roman"/>
        </w:rPr>
      </w:pPr>
      <w:r>
        <w:rPr>
          <w:rFonts w:hint="default" w:ascii="Times New Roman" w:hAnsi="Times New Roman" w:cs="Times New Roman"/>
        </w:rPr>
        <w:t>[2.4. Sơ đồ các mối quan hệ thực thể (ERD) và ràng buộc](#24-sơ-đồ-các-mối-quan-hệ-thực-thể-erd-và-ràng-buộc)</w:t>
      </w:r>
    </w:p>
    <w:p w14:paraId="51AD3AAE">
      <w:pPr>
        <w:pStyle w:val="23"/>
        <w:spacing w:after="60"/>
        <w:ind w:left="360"/>
        <w:rPr>
          <w:rFonts w:hint="default" w:ascii="Times New Roman" w:hAnsi="Times New Roman" w:cs="Times New Roman"/>
        </w:rPr>
      </w:pPr>
      <w:r>
        <w:rPr>
          <w:rFonts w:hint="default" w:ascii="Times New Roman" w:hAnsi="Times New Roman" w:cs="Times New Roman"/>
        </w:rPr>
        <w:t>[CHƯƠNG 3: THIẾT KẾ KỸ THUẬT VÀ GIẢI PHÁP CÔNG NGHỆ](#chương-3-thiết-kế-kỹ-thuật-và-giải-pháp-công-nghệ)</w:t>
      </w:r>
    </w:p>
    <w:p w14:paraId="1DAF067D">
      <w:pPr>
        <w:pStyle w:val="23"/>
        <w:spacing w:after="60"/>
        <w:ind w:left="720"/>
        <w:rPr>
          <w:rFonts w:hint="default" w:ascii="Times New Roman" w:hAnsi="Times New Roman" w:cs="Times New Roman"/>
        </w:rPr>
      </w:pPr>
      <w:r>
        <w:rPr>
          <w:rFonts w:hint="default" w:ascii="Times New Roman" w:hAnsi="Times New Roman" w:cs="Times New Roman"/>
        </w:rPr>
        <w:t>[3.1. Kiến trúc tổng quan hệ thống](#31-kiến-trúc-tổng-quan-hệ-thống)</w:t>
      </w:r>
    </w:p>
    <w:p w14:paraId="5327F5E3">
      <w:pPr>
        <w:pStyle w:val="23"/>
        <w:spacing w:after="60"/>
        <w:ind w:left="720"/>
        <w:rPr>
          <w:rFonts w:hint="default" w:ascii="Times New Roman" w:hAnsi="Times New Roman" w:cs="Times New Roman"/>
        </w:rPr>
      </w:pPr>
      <w:r>
        <w:rPr>
          <w:rFonts w:hint="default" w:ascii="Times New Roman" w:hAnsi="Times New Roman" w:cs="Times New Roman"/>
        </w:rPr>
        <w:t>[3.2. Thuật toán quản lý kho dược phẩm tối ưu FEFO (First-Expired, First-Out)](#32-thuật-tán-quản-lý-kho-dược-phẩm-tối-ưu-fefo-first-expired-first-out)</w:t>
      </w:r>
    </w:p>
    <w:p w14:paraId="06A726A0">
      <w:pPr>
        <w:pStyle w:val="23"/>
        <w:spacing w:after="60"/>
        <w:ind w:left="720"/>
        <w:rPr>
          <w:rFonts w:hint="default" w:ascii="Times New Roman" w:hAnsi="Times New Roman" w:cs="Times New Roman"/>
        </w:rPr>
      </w:pPr>
      <w:r>
        <w:rPr>
          <w:rFonts w:hint="default" w:ascii="Times New Roman" w:hAnsi="Times New Roman" w:cs="Times New Roman"/>
        </w:rPr>
        <w:t>[3.3. Cơ chế tự động hóa: Background Service DonHangAutoHuyService](#33-cơ-chế-tự-động-hóa-background-service-donhangautohuyservice)</w:t>
      </w:r>
    </w:p>
    <w:p w14:paraId="6456EFBA">
      <w:pPr>
        <w:pStyle w:val="23"/>
        <w:spacing w:after="60"/>
        <w:ind w:left="720"/>
        <w:rPr>
          <w:rFonts w:hint="default" w:ascii="Times New Roman" w:hAnsi="Times New Roman" w:cs="Times New Roman"/>
        </w:rPr>
      </w:pPr>
      <w:r>
        <w:rPr>
          <w:rFonts w:hint="default" w:ascii="Times New Roman" w:hAnsi="Times New Roman" w:cs="Times New Roman"/>
        </w:rPr>
        <w:t>[3.4. Đảm bảo toàn vẹn dữ liệu trong giao dịch (Database Transaction ACID)](#34-đảm-bảo-toàn-vẹn-dữ-liệu-trong-giao-dịch-database-transaction-acid)</w:t>
      </w:r>
    </w:p>
    <w:p w14:paraId="40966CE2">
      <w:pPr>
        <w:pStyle w:val="23"/>
        <w:spacing w:after="60"/>
        <w:ind w:left="720"/>
        <w:rPr>
          <w:rFonts w:hint="default" w:ascii="Times New Roman" w:hAnsi="Times New Roman" w:cs="Times New Roman"/>
        </w:rPr>
      </w:pPr>
      <w:r>
        <w:rPr>
          <w:rFonts w:hint="default" w:ascii="Times New Roman" w:hAnsi="Times New Roman" w:cs="Times New Roman"/>
        </w:rPr>
        <w:t>[3.5. Cơ chế xác thực (Authentication), phân quyền (Authorization) và kiểm soát IDOR](#35-cơ-chế-xác-thực-authentication-phân-quyền-authorization-và-kiểm-soát-idor)</w:t>
      </w:r>
    </w:p>
    <w:p w14:paraId="61AB6456">
      <w:pPr>
        <w:pStyle w:val="23"/>
        <w:spacing w:after="60"/>
        <w:ind w:left="720"/>
        <w:rPr>
          <w:rFonts w:hint="default" w:ascii="Times New Roman" w:hAnsi="Times New Roman" w:cs="Times New Roman"/>
        </w:rPr>
      </w:pPr>
      <w:r>
        <w:rPr>
          <w:rFonts w:hint="default" w:ascii="Times New Roman" w:hAnsi="Times New Roman" w:cs="Times New Roman"/>
        </w:rPr>
        <w:t>[3.6. Tích hợp mô hình ngôn ngữ lớn (LLM - Google Gemini API) hỗ trợ tư vấn biệt dược](#36-tích-hợp-mô hình-ngôn-ngữ-lớn-llm---google-gemini-api-hỗ-trợ-tư-vấn-biệt-dược)</w:t>
      </w:r>
    </w:p>
    <w:p w14:paraId="4A29482E">
      <w:pPr>
        <w:pStyle w:val="23"/>
        <w:spacing w:after="60"/>
        <w:ind w:left="360"/>
        <w:rPr>
          <w:rFonts w:hint="default" w:ascii="Times New Roman" w:hAnsi="Times New Roman" w:cs="Times New Roman"/>
        </w:rPr>
      </w:pPr>
      <w:r>
        <w:rPr>
          <w:rFonts w:hint="default" w:ascii="Times New Roman" w:hAnsi="Times New Roman" w:cs="Times New Roman"/>
        </w:rPr>
        <w:t>[CHƯƠNG 4: TRIỂN KHAI VÀ KẾT QUẢ ĐẠT ĐƯỢC](#chương-4-triển-khai-và-kết-quả-đạt-được)</w:t>
      </w:r>
    </w:p>
    <w:p w14:paraId="2F5E8CFE">
      <w:pPr>
        <w:pStyle w:val="23"/>
        <w:spacing w:after="60"/>
        <w:ind w:left="720"/>
        <w:rPr>
          <w:rFonts w:hint="default" w:ascii="Times New Roman" w:hAnsi="Times New Roman" w:cs="Times New Roman"/>
        </w:rPr>
      </w:pPr>
      <w:r>
        <w:rPr>
          <w:rFonts w:hint="default" w:ascii="Times New Roman" w:hAnsi="Times New Roman" w:cs="Times New Roman"/>
        </w:rPr>
        <w:t>[4.1. Môi trường triển khai và cấu hình dự án](#41-môi-trường-triển-khai-và-cấu-hình-dự-án)</w:t>
      </w:r>
    </w:p>
    <w:p w14:paraId="25EC09C4">
      <w:pPr>
        <w:pStyle w:val="23"/>
        <w:spacing w:after="60"/>
        <w:ind w:left="720"/>
        <w:rPr>
          <w:rFonts w:hint="default" w:ascii="Times New Roman" w:hAnsi="Times New Roman" w:cs="Times New Roman"/>
        </w:rPr>
      </w:pPr>
      <w:r>
        <w:rPr>
          <w:rFonts w:hint="default" w:ascii="Times New Roman" w:hAnsi="Times New Roman" w:cs="Times New Roman"/>
        </w:rPr>
        <w:t>[4.2. Kết quả giao diện &amp; chức năng phía Khách hàng (Store Front)](#42-kết-quả-giao-diện--chức-năng-phía-khách-hàng-store-front)</w:t>
      </w:r>
    </w:p>
    <w:p w14:paraId="40D30694">
      <w:pPr>
        <w:pStyle w:val="23"/>
        <w:spacing w:after="60"/>
        <w:ind w:left="720"/>
        <w:rPr>
          <w:rFonts w:hint="default" w:ascii="Times New Roman" w:hAnsi="Times New Roman" w:cs="Times New Roman"/>
        </w:rPr>
      </w:pPr>
      <w:r>
        <w:rPr>
          <w:rFonts w:hint="default" w:ascii="Times New Roman" w:hAnsi="Times New Roman" w:cs="Times New Roman"/>
        </w:rPr>
        <w:t>[4.3. Kết quả giao diện &amp; chức năng phía Quản trị (Admin) và Nhân viên (POS)](#43-kết-quả-giao-diện--chức-năng-phía-quản-trị-admin-và-nhân-viên-pos)</w:t>
      </w:r>
    </w:p>
    <w:p w14:paraId="6D414926">
      <w:pPr>
        <w:pStyle w:val="23"/>
        <w:spacing w:after="60"/>
        <w:ind w:left="720"/>
        <w:rPr>
          <w:rFonts w:hint="default" w:ascii="Times New Roman" w:hAnsi="Times New Roman" w:cs="Times New Roman"/>
        </w:rPr>
      </w:pPr>
      <w:r>
        <w:rPr>
          <w:rFonts w:hint="default" w:ascii="Times New Roman" w:hAnsi="Times New Roman" w:cs="Times New Roman"/>
        </w:rPr>
        <w:t>[4.4. Kiểm thử hệ thống và Đánh giá chất lượng (System Testing &amp; Quality Evaluation)](#44-kiểm-thử-hệ-thống-và-đánh-giá-chất-lượng-system-testing--quality-evaluation)</w:t>
      </w:r>
    </w:p>
    <w:p w14:paraId="038EFFC4">
      <w:pPr>
        <w:pStyle w:val="23"/>
        <w:spacing w:after="60"/>
        <w:ind w:left="360"/>
        <w:rPr>
          <w:rFonts w:hint="default" w:ascii="Times New Roman" w:hAnsi="Times New Roman" w:cs="Times New Roman"/>
        </w:rPr>
      </w:pPr>
      <w:r>
        <w:rPr>
          <w:rFonts w:hint="default" w:ascii="Times New Roman" w:hAnsi="Times New Roman" w:cs="Times New Roman"/>
        </w:rPr>
        <w:t>[CHƯƠNG 5: ĐÁNH GIÁ VÀ HƯỚNG PHÁT TRIỂN](#chương-5-đánh-giá-và-hướng-phát-triển)</w:t>
      </w:r>
    </w:p>
    <w:p w14:paraId="5B688A71">
      <w:pPr>
        <w:pStyle w:val="23"/>
        <w:spacing w:after="60"/>
        <w:ind w:left="720"/>
        <w:rPr>
          <w:rFonts w:hint="default" w:ascii="Times New Roman" w:hAnsi="Times New Roman" w:cs="Times New Roman"/>
        </w:rPr>
      </w:pPr>
      <w:r>
        <w:rPr>
          <w:rFonts w:hint="default" w:ascii="Times New Roman" w:hAnsi="Times New Roman" w:cs="Times New Roman"/>
        </w:rPr>
        <w:t>[5.1. Ưu điểm nổi bật của hệ thống](#51-ưu-điểm-nổi-bật-của-hệ-thống)</w:t>
      </w:r>
    </w:p>
    <w:p w14:paraId="668B5ABC">
      <w:pPr>
        <w:pStyle w:val="23"/>
        <w:spacing w:after="60"/>
        <w:ind w:left="720"/>
        <w:rPr>
          <w:rFonts w:hint="default" w:ascii="Times New Roman" w:hAnsi="Times New Roman" w:cs="Times New Roman"/>
        </w:rPr>
      </w:pPr>
      <w:r>
        <w:rPr>
          <w:rFonts w:hint="default" w:ascii="Times New Roman" w:hAnsi="Times New Roman" w:cs="Times New Roman"/>
        </w:rPr>
        <w:t>[5.2. Nhược điểm và hạn chế tồn tại](#52-nhược-điểm-và-hạn-chế-tồn-tại)</w:t>
      </w:r>
    </w:p>
    <w:p w14:paraId="20C3C4A6">
      <w:pPr>
        <w:pStyle w:val="23"/>
        <w:spacing w:after="60"/>
        <w:ind w:left="720"/>
        <w:rPr>
          <w:rFonts w:hint="default" w:ascii="Times New Roman" w:hAnsi="Times New Roman" w:cs="Times New Roman"/>
        </w:rPr>
      </w:pPr>
      <w:r>
        <w:rPr>
          <w:rFonts w:hint="default" w:ascii="Times New Roman" w:hAnsi="Times New Roman" w:cs="Times New Roman"/>
        </w:rPr>
        <w:t>[5.3. Hướng phát triển và mở rộng trong tương lai](#53-hướng-phát-triển-và-mở-rộng-trong-tương-lai)</w:t>
      </w:r>
    </w:p>
    <w:p w14:paraId="32461B99">
      <w:pPr>
        <w:pStyle w:val="23"/>
        <w:spacing w:after="60"/>
        <w:ind w:left="720"/>
        <w:rPr>
          <w:rFonts w:hint="default" w:ascii="Times New Roman" w:hAnsi="Times New Roman" w:cs="Times New Roman"/>
        </w:rPr>
      </w:pPr>
      <w:r>
        <w:rPr>
          <w:rFonts w:hint="default" w:ascii="Times New Roman" w:hAnsi="Times New Roman" w:cs="Times New Roman"/>
        </w:rPr>
        <w:t>[5.4. Đánh giá năng lực và Kỹ năng chuyên môn đạt được (Professional Skills &amp; Competencies Evaluation)](#54-đánh-giá-năng-lực-và-kỹ-năng-chuyên-môn-đạt-được-professional-skills--competencies-evaluation)</w:t>
      </w:r>
    </w:p>
    <w:p w14:paraId="665CEBD1">
      <w:pPr>
        <w:pStyle w:val="23"/>
        <w:spacing w:after="60"/>
        <w:ind w:left="360"/>
        <w:rPr>
          <w:rFonts w:hint="default" w:ascii="Times New Roman" w:hAnsi="Times New Roman" w:cs="Times New Roman"/>
        </w:rPr>
      </w:pPr>
      <w:r>
        <w:rPr>
          <w:rFonts w:hint="default" w:ascii="Times New Roman" w:hAnsi="Times New Roman" w:cs="Times New Roman"/>
        </w:rPr>
        <w:t>[TÀI LIỆU THAM KHẢO](#tài-liệu-tham-khảo)</w:t>
      </w:r>
    </w:p>
    <w:p w14:paraId="569D4647">
      <w:pPr>
        <w:rPr>
          <w:rFonts w:hint="default" w:ascii="Times New Roman" w:hAnsi="Times New Roman" w:cs="Times New Roman"/>
        </w:rPr>
      </w:pPr>
      <w:r>
        <w:rPr>
          <w:rFonts w:hint="default" w:ascii="Times New Roman" w:hAnsi="Times New Roman" w:cs="Times New Roman"/>
        </w:rPr>
        <w:br w:type="page"/>
      </w:r>
    </w:p>
    <w:p w14:paraId="7B2F8C1C">
      <w:pPr>
        <w:pStyle w:val="2"/>
        <w:rPr>
          <w:rFonts w:hint="default" w:ascii="Times New Roman" w:hAnsi="Times New Roman" w:cs="Times New Roman"/>
        </w:rPr>
      </w:pPr>
      <w:r>
        <w:rPr>
          <w:rFonts w:hint="default" w:ascii="Times New Roman" w:hAnsi="Times New Roman" w:cs="Times New Roman"/>
        </w:rPr>
        <w:t>CHƯƠNG 1: TỔNG QUAN VỀ ĐỀ TÀI</w:t>
      </w:r>
    </w:p>
    <w:p w14:paraId="6763103B">
      <w:pPr>
        <w:pStyle w:val="3"/>
        <w:rPr>
          <w:rFonts w:hint="default" w:ascii="Times New Roman" w:hAnsi="Times New Roman" w:cs="Times New Roman"/>
        </w:rPr>
      </w:pPr>
      <w:r>
        <w:rPr>
          <w:rFonts w:hint="default" w:ascii="Times New Roman" w:hAnsi="Times New Roman" w:cs="Times New Roman"/>
        </w:rPr>
        <w:t>1.1. Đặt vấn đề &amp; Lý do chọn đề tài</w:t>
      </w:r>
    </w:p>
    <w:p w14:paraId="0FE264FA">
      <w:pPr>
        <w:rPr>
          <w:rFonts w:hint="default" w:ascii="Times New Roman" w:hAnsi="Times New Roman" w:cs="Times New Roman"/>
        </w:rPr>
      </w:pPr>
      <w:r>
        <w:rPr>
          <w:rFonts w:hint="default" w:ascii="Times New Roman" w:hAnsi="Times New Roman" w:cs="Times New Roman"/>
        </w:rPr>
        <w:t>Ngành dược phẩm và chăm sóc sức khỏe đóng vai trò then chốt trong đời sống xã hội. Những năm gần đây, dưới sự tác động mạnh mẽ của cuộc cách mạng công nghiệp 4.0 và chuyển đổi số y tế, thói quen tiêu dùng của người dân đối với các mặt hàng dược phẩm và thực phẩm chức năng đã có những dịch chuyển đáng kể từ offline sang online. Việc đặt mua thuốc trực tuyến giúp người tiêu dùng tiết kiệm thời gian, dễ dàng so sánh giá cả và tiếp cận được các dịch vụ tư vấn y tế thuận tiện.</w:t>
      </w:r>
    </w:p>
    <w:p w14:paraId="07C19BBE">
      <w:pPr>
        <w:rPr>
          <w:rFonts w:hint="default" w:ascii="Times New Roman" w:hAnsi="Times New Roman" w:cs="Times New Roman"/>
        </w:rPr>
      </w:pPr>
      <w:r>
        <w:rPr>
          <w:rFonts w:hint="default" w:ascii="Times New Roman" w:hAnsi="Times New Roman" w:cs="Times New Roman"/>
        </w:rPr>
        <w:t xml:space="preserve">Tuy nhiên, kinh doanh dược phẩm là một ngành nghề đặc thù và chịu sự quản lý nghiêm ngặt về chất lượng, nguồn gốc và đặc biệt là </w:t>
      </w:r>
      <w:r>
        <w:rPr>
          <w:rFonts w:hint="default" w:ascii="Times New Roman" w:hAnsi="Times New Roman" w:cs="Times New Roman"/>
          <w:b/>
        </w:rPr>
        <w:t>hạn sử dụng (Expiry Date)</w:t>
      </w:r>
      <w:r>
        <w:rPr>
          <w:rFonts w:hint="default" w:ascii="Times New Roman" w:hAnsi="Times New Roman" w:cs="Times New Roman"/>
        </w:rPr>
        <w:t>. Việc quản lý kho bãi tại các nhà thuốc truyền thống và các hệ thống e-commerce hiện nay thường gặp phải các thách thức lớn sau:</w:t>
      </w:r>
    </w:p>
    <w:p w14:paraId="745A3C55">
      <w:pPr>
        <w:pStyle w:val="29"/>
        <w:spacing w:after="60"/>
        <w:ind w:left="360"/>
        <w:rPr>
          <w:rFonts w:hint="default" w:ascii="Times New Roman" w:hAnsi="Times New Roman" w:cs="Times New Roman"/>
        </w:rPr>
      </w:pPr>
      <w:r>
        <w:rPr>
          <w:rFonts w:hint="default" w:ascii="Times New Roman" w:hAnsi="Times New Roman" w:cs="Times New Roman"/>
          <w:b/>
        </w:rPr>
        <w:t>Rủi ro thất thoát do thuốc hết hạn:</w:t>
      </w:r>
      <w:r>
        <w:rPr>
          <w:rFonts w:hint="default" w:ascii="Times New Roman" w:hAnsi="Times New Roman" w:cs="Times New Roman"/>
        </w:rPr>
        <w:t xml:space="preserve"> Thuốc là sản phẩm có hạn dùng cố định. Nếu không có cơ chế luân chuyển kho hợp lý, các lô thuốc cũ có hạn dùng gần hơn rất dễ bị tồn đọng và phải tiêu hủy, gây thiệt hại nghiêm trọng về mặt kinh tế.</w:t>
      </w:r>
    </w:p>
    <w:p w14:paraId="741FF261">
      <w:pPr>
        <w:pStyle w:val="29"/>
        <w:spacing w:after="60"/>
        <w:ind w:left="360"/>
        <w:rPr>
          <w:rFonts w:hint="default" w:ascii="Times New Roman" w:hAnsi="Times New Roman" w:cs="Times New Roman"/>
        </w:rPr>
      </w:pPr>
      <w:r>
        <w:rPr>
          <w:rFonts w:hint="default" w:ascii="Times New Roman" w:hAnsi="Times New Roman" w:cs="Times New Roman"/>
          <w:b/>
        </w:rPr>
        <w:t>Quản lý kho theo phương pháp FEFO thiếu tự động hóa:</w:t>
      </w:r>
      <w:r>
        <w:rPr>
          <w:rFonts w:hint="default" w:ascii="Times New Roman" w:hAnsi="Times New Roman" w:cs="Times New Roman"/>
        </w:rPr>
        <w:t xml:space="preserve"> Nguyên tắc </w:t>
      </w:r>
      <w:r>
        <w:rPr>
          <w:rFonts w:hint="default" w:ascii="Times New Roman" w:hAnsi="Times New Roman" w:cs="Times New Roman"/>
          <w:b/>
        </w:rPr>
        <w:t>FEFO (First-Expired, First-Out - Hết hạn trước, Xuất trước)</w:t>
      </w:r>
      <w:r>
        <w:rPr>
          <w:rFonts w:hint="default" w:ascii="Times New Roman" w:hAnsi="Times New Roman" w:cs="Times New Roman"/>
        </w:rPr>
        <w:t xml:space="preserve"> là tiêu chuẩn bắt buộc trong quản lý dược phẩm của Bộ Y Tế. Tuy nhiên, nhiều hệ thống hiện nay chỉ quản lý tồn kho theo tổng số lượng (Total Quantity) hoặc xuất kho theo FIFO (First-In, First-Out), dẫn đến tình trạng xuất các lô thuốc mới nhập trong khi lô cũ sắp hết hạn vẫn nằm trên kệ.</w:t>
      </w:r>
    </w:p>
    <w:p w14:paraId="231A7EC3">
      <w:pPr>
        <w:pStyle w:val="29"/>
        <w:spacing w:after="60"/>
        <w:ind w:left="360"/>
        <w:rPr>
          <w:rFonts w:hint="default" w:ascii="Times New Roman" w:hAnsi="Times New Roman" w:cs="Times New Roman"/>
        </w:rPr>
      </w:pPr>
      <w:r>
        <w:rPr>
          <w:rFonts w:hint="default" w:ascii="Times New Roman" w:hAnsi="Times New Roman" w:cs="Times New Roman"/>
          <w:b/>
        </w:rPr>
        <w:t>Thách thức tư vấn biệt dược trực tuyến:</w:t>
      </w:r>
      <w:r>
        <w:rPr>
          <w:rFonts w:hint="default" w:ascii="Times New Roman" w:hAnsi="Times New Roman" w:cs="Times New Roman"/>
        </w:rPr>
        <w:t xml:space="preserve"> Người bệnh khi mua thuốc trực tuyến thường thiếu sự chỉ dẫn trực tiếp của dược sĩ. Việc tự ý mua và sử dụng thuốc kê đơn hoặc không hiểu rõ tác dụng phụ, tương tác thuốc cực kỳ nguy hiểm. Các chatbot thông thường chỉ phản hồi theo kịch bản cứng nhắc, không thể tư vấn linh hoạt theo ngữ cảnh thực tế của từng sản phẩm.</w:t>
      </w:r>
    </w:p>
    <w:p w14:paraId="0B5066FF">
      <w:pPr>
        <w:pStyle w:val="29"/>
        <w:spacing w:after="60"/>
        <w:ind w:left="360"/>
        <w:rPr>
          <w:rFonts w:hint="default" w:ascii="Times New Roman" w:hAnsi="Times New Roman" w:cs="Times New Roman"/>
        </w:rPr>
      </w:pPr>
      <w:r>
        <w:rPr>
          <w:rFonts w:hint="default" w:ascii="Times New Roman" w:hAnsi="Times New Roman" w:cs="Times New Roman"/>
          <w:b/>
        </w:rPr>
        <w:t>Sự tách biệt giữa kênh bán hàng Online và tại quầy (POS):</w:t>
      </w:r>
      <w:r>
        <w:rPr>
          <w:rFonts w:hint="default" w:ascii="Times New Roman" w:hAnsi="Times New Roman" w:cs="Times New Roman"/>
        </w:rPr>
        <w:t xml:space="preserve"> Việc quản lý bất đồng bộ dữ liệu giữa việc khách hàng mua trực tiếp tại quầy và mua online dẫn đến sai lệch lớn về số liệu tồn kho thực tế, gây khó khăn cho việc quản lý các lô thuốc.</w:t>
      </w:r>
    </w:p>
    <w:p w14:paraId="2482BED8">
      <w:pPr>
        <w:rPr>
          <w:rFonts w:hint="default" w:ascii="Times New Roman" w:hAnsi="Times New Roman" w:cs="Times New Roman"/>
        </w:rPr>
      </w:pPr>
      <w:r>
        <w:rPr>
          <w:rFonts w:hint="default" w:ascii="Times New Roman" w:hAnsi="Times New Roman" w:cs="Times New Roman"/>
        </w:rPr>
        <w:t xml:space="preserve">Xuất phát từ những thực tiễn và thách thức trên, đề tài </w:t>
      </w:r>
      <w:r>
        <w:rPr>
          <w:rFonts w:hint="default" w:ascii="Times New Roman" w:hAnsi="Times New Roman" w:cs="Times New Roman"/>
          <w:b/>
        </w:rPr>
        <w:t>"Xây dựng hệ thống bán lẻ và quản lý dược phẩm đa kênh tích hợp Trí tuệ nhân tạo (AI) &amp; Quản lý kho theo phương pháp FEFO"</w:t>
      </w:r>
      <w:r>
        <w:rPr>
          <w:rFonts w:hint="default" w:ascii="Times New Roman" w:hAnsi="Times New Roman" w:cs="Times New Roman"/>
        </w:rPr>
        <w:t xml:space="preserve"> đã được nghiên cứu và phát triển nhằm mang lại giải pháp công nghệ toàn diện giải quyết triệt để các bài toán nghiệp vụ của một nhà thuốc thông minh thời đại số.</w:t>
      </w:r>
    </w:p>
    <w:p w14:paraId="2C3EEE5F">
      <w:pPr>
        <w:pStyle w:val="3"/>
        <w:rPr>
          <w:rFonts w:hint="default" w:ascii="Times New Roman" w:hAnsi="Times New Roman" w:cs="Times New Roman"/>
        </w:rPr>
      </w:pPr>
      <w:r>
        <w:rPr>
          <w:rFonts w:hint="default" w:ascii="Times New Roman" w:hAnsi="Times New Roman" w:cs="Times New Roman"/>
        </w:rPr>
        <w:t>1.2. Mục tiêu nghiên cứu và xây dựng hệ thống</w:t>
      </w:r>
    </w:p>
    <w:p w14:paraId="4FCED03E">
      <w:pPr>
        <w:rPr>
          <w:rFonts w:hint="default" w:ascii="Times New Roman" w:hAnsi="Times New Roman" w:cs="Times New Roman"/>
        </w:rPr>
      </w:pPr>
      <w:r>
        <w:rPr>
          <w:rFonts w:hint="default" w:ascii="Times New Roman" w:hAnsi="Times New Roman" w:cs="Times New Roman"/>
        </w:rPr>
        <w:t>Đồ án hướng tới việc thiết kế và xây dựng một hệ thống phần mềm hoàn chỉnh, đáp ứng các mục tiêu sau:</w:t>
      </w:r>
    </w:p>
    <w:p w14:paraId="60A23824">
      <w:pPr>
        <w:pStyle w:val="23"/>
        <w:spacing w:after="60"/>
        <w:ind w:left="360"/>
        <w:rPr>
          <w:rFonts w:hint="default" w:ascii="Times New Roman" w:hAnsi="Times New Roman" w:cs="Times New Roman"/>
        </w:rPr>
      </w:pPr>
      <w:r>
        <w:rPr>
          <w:rFonts w:hint="default" w:ascii="Times New Roman" w:hAnsi="Times New Roman" w:cs="Times New Roman"/>
          <w:b/>
        </w:rPr>
        <w:t>Hệ thống bán hàng đa kênh đồng bộ (Omnichannel):</w:t>
      </w:r>
      <w:r>
        <w:rPr>
          <w:rFonts w:hint="default" w:ascii="Times New Roman" w:hAnsi="Times New Roman" w:cs="Times New Roman"/>
        </w:rPr>
        <w:t xml:space="preserve"> Hỗ trợ khách hàng đặt mua online trên Web Store tiện lợi, đồng thời cung cấp giao diện POS bán hàng chuyên nghiệp tại quầy cho dược sĩ. Tất cả dữ liệu giao dịch, giỏ hàng, thông tin tài khoản đều được đồng bộ hóa tức thời trên một cơ sở dữ liệu tập trung.</w:t>
      </w:r>
    </w:p>
    <w:p w14:paraId="68F660CE">
      <w:pPr>
        <w:pStyle w:val="23"/>
        <w:spacing w:after="60"/>
        <w:ind w:left="360"/>
        <w:rPr>
          <w:rFonts w:hint="default" w:ascii="Times New Roman" w:hAnsi="Times New Roman" w:cs="Times New Roman"/>
        </w:rPr>
      </w:pPr>
      <w:r>
        <w:rPr>
          <w:rFonts w:hint="default" w:ascii="Times New Roman" w:hAnsi="Times New Roman" w:cs="Times New Roman"/>
          <w:b/>
        </w:rPr>
        <w:t>Thuật toán FEFO tự động hóa ở mức mã nguồn:</w:t>
      </w:r>
      <w:r>
        <w:rPr>
          <w:rFonts w:hint="default" w:ascii="Times New Roman" w:hAnsi="Times New Roman" w:cs="Times New Roman"/>
        </w:rPr>
        <w:t xml:space="preserve"> Triển khai cơ chế tự động trừ kho từ lô thuốc có hạn sử dụng gần nhất trước, tự động hoàn kho vào lô có hạn sử dụng xa nhất khi đơn hàng bị hủy. Đồng thời tự động cập nhật hiển thị hạn sử dụng của lô đang bán lên kệ cửa hàng.</w:t>
      </w:r>
    </w:p>
    <w:p w14:paraId="65F5ED29">
      <w:pPr>
        <w:pStyle w:val="23"/>
        <w:spacing w:after="60"/>
        <w:ind w:left="360"/>
        <w:rPr>
          <w:rFonts w:hint="default" w:ascii="Times New Roman" w:hAnsi="Times New Roman" w:cs="Times New Roman"/>
        </w:rPr>
      </w:pPr>
      <w:r>
        <w:rPr>
          <w:rFonts w:hint="default" w:ascii="Times New Roman" w:hAnsi="Times New Roman" w:cs="Times New Roman"/>
          <w:b/>
        </w:rPr>
        <w:t>Dịch vụ chạy ngầm tự động hóa quy trình (Background Services):</w:t>
      </w:r>
      <w:r>
        <w:rPr>
          <w:rFonts w:hint="default" w:ascii="Times New Roman" w:hAnsi="Times New Roman" w:cs="Times New Roman"/>
        </w:rPr>
        <w:t xml:space="preserve"> Tự động quét và xử lý hủy các đơn hàng trực tuyến quá hạn thanh toán để giải phóng tồn kho của các lô thuốc, tránh giam giữ hàng gây ảnh hưởng tới hoạt động kinh doanh trực tiếp tại quầy.</w:t>
      </w:r>
    </w:p>
    <w:p w14:paraId="158AB436">
      <w:pPr>
        <w:pStyle w:val="23"/>
        <w:spacing w:after="60"/>
        <w:ind w:left="360"/>
        <w:rPr>
          <w:rFonts w:hint="default" w:ascii="Times New Roman" w:hAnsi="Times New Roman" w:cs="Times New Roman"/>
        </w:rPr>
      </w:pPr>
      <w:r>
        <w:rPr>
          <w:rFonts w:hint="default" w:ascii="Times New Roman" w:hAnsi="Times New Roman" w:cs="Times New Roman"/>
          <w:b/>
        </w:rPr>
        <w:t>Tích hợp Trí tuệ Nhân tạo hỗ trợ tư vấn:</w:t>
      </w:r>
      <w:r>
        <w:rPr>
          <w:rFonts w:hint="default" w:ascii="Times New Roman" w:hAnsi="Times New Roman" w:cs="Times New Roman"/>
        </w:rPr>
        <w:t xml:space="preserve"> Ứng dụng mô hình ngôn ngữ lớn (LLM) thông qua API của Google Gemini để cung cấp trợ lý tư vấn y tế thông minh, có khả năng phân tích thông tin biệt dược từ cơ sở dữ liệu thực tế của cửa hàng để đưa ra lời khuyên sử dụng thuốc chính xác và an toàn.</w:t>
      </w:r>
    </w:p>
    <w:p w14:paraId="03866896">
      <w:pPr>
        <w:pStyle w:val="23"/>
        <w:spacing w:after="60"/>
        <w:ind w:left="360"/>
        <w:rPr>
          <w:rFonts w:hint="default" w:ascii="Times New Roman" w:hAnsi="Times New Roman" w:cs="Times New Roman"/>
        </w:rPr>
      </w:pPr>
      <w:r>
        <w:rPr>
          <w:rFonts w:hint="default" w:ascii="Times New Roman" w:hAnsi="Times New Roman" w:cs="Times New Roman"/>
          <w:b/>
        </w:rPr>
        <w:t>Bảo mật và toàn vẹn giao dịch cao:</w:t>
      </w:r>
      <w:r>
        <w:rPr>
          <w:rFonts w:hint="default" w:ascii="Times New Roman" w:hAnsi="Times New Roman" w:cs="Times New Roman"/>
        </w:rPr>
        <w:t xml:space="preserve"> Đảm bảo an toàn tuyệt đối cho quy trình đặt hàng và thanh toán bằng cách áp dụng Database Transaction (giao dịch ACID) để ngăn ngừa lỗi bất đồng bộ đồng thời (Concurrency), kiểm soát chặt chẽ lỗ hổng IDOR và CSRF.</w:t>
      </w:r>
    </w:p>
    <w:p w14:paraId="6E8B4A16">
      <w:pPr>
        <w:pStyle w:val="3"/>
        <w:rPr>
          <w:rFonts w:hint="default" w:ascii="Times New Roman" w:hAnsi="Times New Roman" w:cs="Times New Roman"/>
        </w:rPr>
      </w:pPr>
      <w:r>
        <w:rPr>
          <w:rFonts w:hint="default" w:ascii="Times New Roman" w:hAnsi="Times New Roman" w:cs="Times New Roman"/>
        </w:rPr>
        <w:t>1.3. Đối tượng và Phạm vi nghiên cứu</w:t>
      </w:r>
    </w:p>
    <w:p w14:paraId="5BBDF924">
      <w:pPr>
        <w:pStyle w:val="23"/>
        <w:spacing w:after="60"/>
        <w:ind w:left="360"/>
        <w:rPr>
          <w:rFonts w:hint="default" w:ascii="Times New Roman" w:hAnsi="Times New Roman" w:cs="Times New Roman"/>
        </w:rPr>
      </w:pPr>
      <w:r>
        <w:rPr>
          <w:rFonts w:hint="default" w:ascii="Times New Roman" w:hAnsi="Times New Roman" w:cs="Times New Roman"/>
          <w:b/>
        </w:rPr>
        <w:t>Đối tượng nghiên cứu:</w:t>
      </w:r>
    </w:p>
    <w:p w14:paraId="384E37D1">
      <w:pPr>
        <w:pStyle w:val="23"/>
        <w:spacing w:after="60"/>
        <w:ind w:left="1080"/>
        <w:rPr>
          <w:rFonts w:hint="default" w:ascii="Times New Roman" w:hAnsi="Times New Roman" w:cs="Times New Roman"/>
        </w:rPr>
      </w:pPr>
      <w:r>
        <w:rPr>
          <w:rFonts w:hint="default" w:ascii="Times New Roman" w:hAnsi="Times New Roman" w:cs="Times New Roman"/>
        </w:rPr>
        <w:t>Các mô hình và kiến trúc phát triển web hiện đại: ASP.NET Core MVC 10.0, Entity Framework Core 9.0.</w:t>
      </w:r>
    </w:p>
    <w:p w14:paraId="5CF0926D">
      <w:pPr>
        <w:pStyle w:val="23"/>
        <w:spacing w:after="60"/>
        <w:ind w:left="1080"/>
        <w:rPr>
          <w:rFonts w:hint="default" w:ascii="Times New Roman" w:hAnsi="Times New Roman" w:cs="Times New Roman"/>
        </w:rPr>
      </w:pPr>
      <w:r>
        <w:rPr>
          <w:rFonts w:hint="default" w:ascii="Times New Roman" w:hAnsi="Times New Roman" w:cs="Times New Roman"/>
        </w:rPr>
        <w:t>Thuật toán quản lý kho dược phẩm GSP/GPP, phương pháp luân chuyển kho FEFO (First-Expired, First-Out).</w:t>
      </w:r>
    </w:p>
    <w:p w14:paraId="5418D40A">
      <w:pPr>
        <w:pStyle w:val="23"/>
        <w:spacing w:after="60"/>
        <w:ind w:left="1080"/>
        <w:rPr>
          <w:rFonts w:hint="default" w:ascii="Times New Roman" w:hAnsi="Times New Roman" w:cs="Times New Roman"/>
        </w:rPr>
      </w:pPr>
      <w:r>
        <w:rPr>
          <w:rFonts w:hint="default" w:ascii="Times New Roman" w:hAnsi="Times New Roman" w:cs="Times New Roman"/>
        </w:rPr>
        <w:t>Quy trình nghiệp vụ quản lý đơn thuốc điện tử (Prescriptions) và bán hàng trực tiếp tại quầy (Point of Sale - POS).</w:t>
      </w:r>
    </w:p>
    <w:p w14:paraId="097D172A">
      <w:pPr>
        <w:pStyle w:val="23"/>
        <w:spacing w:after="60"/>
        <w:ind w:left="1080"/>
        <w:rPr>
          <w:rFonts w:hint="default" w:ascii="Times New Roman" w:hAnsi="Times New Roman" w:cs="Times New Roman"/>
        </w:rPr>
      </w:pPr>
      <w:r>
        <w:rPr>
          <w:rFonts w:hint="default" w:ascii="Times New Roman" w:hAnsi="Times New Roman" w:cs="Times New Roman"/>
        </w:rPr>
        <w:t>Kỹ thuật tích hợp và tối ưu hóa Prompt Engineering cho các mô hình AI tạo sinh (Google Gemini AI).</w:t>
      </w:r>
    </w:p>
    <w:p w14:paraId="188539FE">
      <w:pPr>
        <w:pStyle w:val="23"/>
        <w:spacing w:after="60"/>
        <w:ind w:left="1080"/>
        <w:rPr>
          <w:rFonts w:hint="default" w:ascii="Times New Roman" w:hAnsi="Times New Roman" w:cs="Times New Roman"/>
        </w:rPr>
      </w:pPr>
      <w:r>
        <w:rPr>
          <w:rFonts w:hint="default" w:ascii="Times New Roman" w:hAnsi="Times New Roman" w:cs="Times New Roman"/>
        </w:rPr>
        <w:t>Các cơ chế xử lý đồng thời (Concurrency Controls), Transaction cô lập dữ liệu và kiểm soát an toàn bảo mật hệ thống web.</w:t>
      </w:r>
    </w:p>
    <w:p w14:paraId="2BA5C2F0">
      <w:pPr>
        <w:pStyle w:val="23"/>
        <w:spacing w:after="60"/>
        <w:ind w:left="360"/>
        <w:rPr>
          <w:rFonts w:hint="default" w:ascii="Times New Roman" w:hAnsi="Times New Roman" w:cs="Times New Roman"/>
        </w:rPr>
      </w:pPr>
      <w:r>
        <w:rPr>
          <w:rFonts w:hint="default" w:ascii="Times New Roman" w:hAnsi="Times New Roman" w:cs="Times New Roman"/>
          <w:b/>
        </w:rPr>
        <w:t>Phạm vi nghiên cứu:</w:t>
      </w:r>
    </w:p>
    <w:p w14:paraId="0878232B">
      <w:pPr>
        <w:pStyle w:val="23"/>
        <w:spacing w:after="60"/>
        <w:ind w:left="1080"/>
        <w:rPr>
          <w:rFonts w:hint="default" w:ascii="Times New Roman" w:hAnsi="Times New Roman" w:cs="Times New Roman"/>
        </w:rPr>
      </w:pPr>
      <w:r>
        <w:rPr>
          <w:rFonts w:hint="default" w:ascii="Times New Roman" w:hAnsi="Times New Roman" w:cs="Times New Roman"/>
        </w:rPr>
        <w:t>Xây dựng ứng dụng Web đa kênh chạy trên nền tảng .NET 10.0, sử dụng cơ sở dữ liệu Microsoft SQL Server.</w:t>
      </w:r>
    </w:p>
    <w:p w14:paraId="45787FE4">
      <w:pPr>
        <w:pStyle w:val="23"/>
        <w:spacing w:after="60"/>
        <w:ind w:left="1080"/>
        <w:rPr>
          <w:rFonts w:hint="default" w:ascii="Times New Roman" w:hAnsi="Times New Roman" w:cs="Times New Roman"/>
        </w:rPr>
      </w:pPr>
      <w:r>
        <w:rPr>
          <w:rFonts w:hint="default" w:ascii="Times New Roman" w:hAnsi="Times New Roman" w:cs="Times New Roman"/>
        </w:rPr>
        <w:t>Hệ thống phân quyền chi tiết cho 4 nhóm đối tượng người dùng: Khách hàng (KhachHang), Nhân viên bán thuốc (NhanVien), Bác sĩ kê đơn (BacSi) và Quản trị viên (Admin).</w:t>
      </w:r>
    </w:p>
    <w:p w14:paraId="55455856">
      <w:pPr>
        <w:pStyle w:val="23"/>
        <w:spacing w:after="60"/>
        <w:ind w:left="1080"/>
        <w:rPr>
          <w:rFonts w:hint="default" w:ascii="Times New Roman" w:hAnsi="Times New Roman" w:cs="Times New Roman"/>
        </w:rPr>
      </w:pPr>
      <w:r>
        <w:rPr>
          <w:rFonts w:hint="default" w:ascii="Times New Roman" w:hAnsi="Times New Roman" w:cs="Times New Roman"/>
        </w:rPr>
        <w:t>Hệ thống quản lý và xử lý giao dịch tự động không tích hợp các cổng thanh toán thực tế (VNPAY, MoMo) mà giả lập quy trình thanh toán an toàn thông qua kiểm tra logic server-side chặt chẽ.</w:t>
      </w:r>
    </w:p>
    <w:p w14:paraId="1F605348">
      <w:pPr>
        <w:rPr>
          <w:rFonts w:hint="default" w:ascii="Times New Roman" w:hAnsi="Times New Roman" w:cs="Times New Roman"/>
        </w:rPr>
      </w:pPr>
      <w:r>
        <w:rPr>
          <w:rFonts w:hint="default" w:ascii="Times New Roman" w:hAnsi="Times New Roman" w:cs="Times New Roman"/>
        </w:rPr>
        <w:br w:type="page"/>
      </w:r>
    </w:p>
    <w:p w14:paraId="600A6386">
      <w:pPr>
        <w:pStyle w:val="2"/>
        <w:rPr>
          <w:rFonts w:hint="default" w:ascii="Times New Roman" w:hAnsi="Times New Roman" w:cs="Times New Roman"/>
        </w:rPr>
      </w:pPr>
      <w:r>
        <w:rPr>
          <w:rFonts w:hint="default" w:ascii="Times New Roman" w:hAnsi="Times New Roman" w:cs="Times New Roman"/>
        </w:rPr>
        <w:t>CHƯƠNG 2: PHÂN TÍCH VÀ THIẾT KẾ HỆ THỐNG</w:t>
      </w:r>
    </w:p>
    <w:p w14:paraId="47C4CBB4">
      <w:pPr>
        <w:pStyle w:val="3"/>
        <w:rPr>
          <w:rFonts w:hint="default" w:ascii="Times New Roman" w:hAnsi="Times New Roman" w:cs="Times New Roman"/>
        </w:rPr>
      </w:pPr>
      <w:r>
        <w:rPr>
          <w:rFonts w:hint="default" w:ascii="Times New Roman" w:hAnsi="Times New Roman" w:cs="Times New Roman"/>
        </w:rPr>
        <w:t>2.1. Phân tích các quy trình nghiệp vụ cốt lõi</w:t>
      </w:r>
    </w:p>
    <w:p w14:paraId="31233563">
      <w:pPr>
        <w:pStyle w:val="4"/>
        <w:rPr>
          <w:rFonts w:hint="default" w:ascii="Times New Roman" w:hAnsi="Times New Roman" w:cs="Times New Roman"/>
        </w:rPr>
      </w:pPr>
      <w:r>
        <w:rPr>
          <w:rFonts w:hint="default" w:ascii="Times New Roman" w:hAnsi="Times New Roman" w:cs="Times New Roman"/>
        </w:rPr>
        <w:t>A. Quy trình Quản lý Kho Dược phẩm theo Lô và Phương pháp FEFO</w:t>
      </w:r>
    </w:p>
    <w:p w14:paraId="2FE78432">
      <w:pPr>
        <w:rPr>
          <w:rFonts w:hint="default" w:ascii="Times New Roman" w:hAnsi="Times New Roman" w:cs="Times New Roman"/>
        </w:rPr>
      </w:pPr>
      <w:r>
        <w:rPr>
          <w:rFonts w:hint="default" w:ascii="Times New Roman" w:hAnsi="Times New Roman" w:cs="Times New Roman"/>
        </w:rPr>
        <w:t xml:space="preserve">Phương pháp FEFO đòi hỏi việc quản lý thuốc không được gộp chung thành một số lượng tổng, mà bắt buộc phải chia nhỏ thành các </w:t>
      </w:r>
      <w:r>
        <w:rPr>
          <w:rFonts w:hint="default" w:ascii="Times New Roman" w:hAnsi="Times New Roman" w:cs="Times New Roman"/>
          <w:b/>
        </w:rPr>
        <w:t>Lô thuốc (Batches / Lots)</w:t>
      </w:r>
      <w:r>
        <w:rPr>
          <w:rFonts w:hint="default" w:ascii="Times New Roman" w:hAnsi="Times New Roman" w:cs="Times New Roman"/>
        </w:rPr>
        <w:t>. Mỗi lô thuốc khi nhập kho sẽ chứa các thông tin: Mã lô, Số lượng nhập, Ngày sản xuất, Hạn sử dụng, và Số lượng khả dùng hiện tại.</w:t>
      </w:r>
    </w:p>
    <w:tbl>
      <w:tblPr>
        <w:tblStyle w:val="12"/>
        <w:tblW w:w="0" w:type="auto"/>
        <w:tblInd w:w="0" w:type="dxa"/>
        <w:tblLayout w:type="fixed"/>
        <w:tblCellMar>
          <w:top w:w="0" w:type="dxa"/>
          <w:left w:w="108" w:type="dxa"/>
          <w:bottom w:w="0" w:type="dxa"/>
          <w:right w:w="108" w:type="dxa"/>
        </w:tblCellMar>
      </w:tblPr>
      <w:tblGrid>
        <w:gridCol w:w="9360"/>
      </w:tblGrid>
      <w:tr w14:paraId="2ADFFDC3">
        <w:tblPrEx>
          <w:tblCellMar>
            <w:top w:w="0" w:type="dxa"/>
            <w:left w:w="108" w:type="dxa"/>
            <w:bottom w:w="0" w:type="dxa"/>
            <w:right w:w="108" w:type="dxa"/>
          </w:tblCellMar>
        </w:tblPrEx>
        <w:tc>
          <w:tcPr>
            <w:tcW w:w="9360" w:type="dxa"/>
            <w:tcBorders>
              <w:top w:val="nil"/>
              <w:left w:val="single" w:color="0D6EFD" w:sz="18" w:space="0"/>
              <w:bottom w:val="nil"/>
              <w:right w:val="nil"/>
            </w:tcBorders>
            <w:shd w:val="clear" w:color="auto" w:fill="F8F9FA"/>
          </w:tcPr>
          <w:p w14:paraId="676FF20D">
            <w:pPr>
              <w:spacing w:after="0" w:line="240" w:lineRule="auto"/>
              <w:rPr>
                <w:rFonts w:hint="default" w:ascii="Times New Roman" w:hAnsi="Times New Roman" w:cs="Times New Roman"/>
              </w:rPr>
            </w:pPr>
            <w:r>
              <w:rPr>
                <w:rFonts w:hint="default" w:ascii="Times New Roman" w:hAnsi="Times New Roman" w:cs="Times New Roman"/>
                <w:sz w:val="18"/>
              </w:rPr>
              <w:t>graph TD</w:t>
            </w:r>
            <w:r>
              <w:rPr>
                <w:rFonts w:hint="default" w:ascii="Times New Roman" w:hAnsi="Times New Roman" w:cs="Times New Roman"/>
                <w:sz w:val="18"/>
              </w:rPr>
              <w:br w:type="textWrapping"/>
            </w:r>
            <w:r>
              <w:rPr>
                <w:rFonts w:hint="default" w:ascii="Times New Roman" w:hAnsi="Times New Roman" w:cs="Times New Roman"/>
                <w:sz w:val="18"/>
              </w:rPr>
              <w:t xml:space="preserve">    A[Nhập kho lô thuốc mới] --&gt; B{Kiểm tra thông tin lô}</w:t>
            </w:r>
            <w:r>
              <w:rPr>
                <w:rFonts w:hint="default" w:ascii="Times New Roman" w:hAnsi="Times New Roman" w:cs="Times New Roman"/>
                <w:sz w:val="18"/>
              </w:rPr>
              <w:br w:type="textWrapping"/>
            </w:r>
            <w:r>
              <w:rPr>
                <w:rFonts w:hint="default" w:ascii="Times New Roman" w:hAnsi="Times New Roman" w:cs="Times New Roman"/>
                <w:sz w:val="18"/>
              </w:rPr>
              <w:t xml:space="preserve">    B -- Lô hợp lệ &amp; HSD tương lai --&gt; C[Lưu lô thuốc vào DB]</w:t>
            </w:r>
            <w:r>
              <w:rPr>
                <w:rFonts w:hint="default" w:ascii="Times New Roman" w:hAnsi="Times New Roman" w:cs="Times New Roman"/>
                <w:sz w:val="18"/>
              </w:rPr>
              <w:br w:type="textWrapping"/>
            </w:r>
            <w:r>
              <w:rPr>
                <w:rFonts w:hint="default" w:ascii="Times New Roman" w:hAnsi="Times New Roman" w:cs="Times New Roman"/>
                <w:sz w:val="18"/>
              </w:rPr>
              <w:t xml:space="preserve">    C --&gt; D[Cộng số lượng lô vào tổng tồn kho thuốc]</w:t>
            </w:r>
            <w:r>
              <w:rPr>
                <w:rFonts w:hint="default" w:ascii="Times New Roman" w:hAnsi="Times New Roman" w:cs="Times New Roman"/>
                <w:sz w:val="18"/>
              </w:rPr>
              <w:br w:type="textWrapping"/>
            </w:r>
            <w:r>
              <w:rPr>
                <w:rFonts w:hint="default" w:ascii="Times New Roman" w:hAnsi="Times New Roman" w:cs="Times New Roman"/>
                <w:sz w:val="18"/>
              </w:rPr>
              <w:t xml:space="preserve">    D --&gt; E[Đồng bộ HSD thuốc theo lô FEFO đang bán]</w:t>
            </w:r>
            <w:r>
              <w:rPr>
                <w:rFonts w:hint="default" w:ascii="Times New Roman" w:hAnsi="Times New Roman" w:cs="Times New Roman"/>
                <w:sz w:val="18"/>
              </w:rPr>
              <w:br w:type="textWrapping"/>
            </w:r>
            <w:r>
              <w:rPr>
                <w:rFonts w:hint="default" w:ascii="Times New Roman" w:hAnsi="Times New Roman" w:cs="Times New Roman"/>
                <w:sz w:val="18"/>
              </w:rPr>
              <w:t xml:space="preserve">    E --&gt; F[Hiển thị HSD của lô hết hạn sớm nhất lên Store]</w:t>
            </w:r>
          </w:p>
        </w:tc>
      </w:tr>
    </w:tbl>
    <w:p w14:paraId="74A2128C">
      <w:pPr>
        <w:spacing w:before="0" w:after="120"/>
        <w:rPr>
          <w:rFonts w:hint="default" w:ascii="Times New Roman" w:hAnsi="Times New Roman" w:cs="Times New Roman"/>
        </w:rPr>
      </w:pPr>
    </w:p>
    <w:p w14:paraId="1B9FAF4C">
      <w:pPr>
        <w:rPr>
          <w:rFonts w:hint="default" w:ascii="Times New Roman" w:hAnsi="Times New Roman" w:cs="Times New Roman"/>
        </w:rPr>
      </w:pPr>
      <w:r>
        <w:rPr>
          <w:rFonts w:hint="default" w:ascii="Times New Roman" w:hAnsi="Times New Roman" w:cs="Times New Roman"/>
        </w:rPr>
        <w:t>Khi có tác vụ xuất kho (POS hoặc Web Store), hệ thống sẽ tìm kiếm tất cả các lô thuốc đang kích hoạt của sản phẩm đó, sắp xếp theo thứ tự HSD tăng dần, lọc bỏ các lô đã hết hạn và thực hiện trừ dần số lượng từ lô có HSD gần nhất đến xa nhất.</w:t>
      </w:r>
    </w:p>
    <w:p w14:paraId="7865C86D">
      <w:pPr>
        <w:pStyle w:val="4"/>
        <w:rPr>
          <w:rFonts w:hint="default" w:ascii="Times New Roman" w:hAnsi="Times New Roman" w:cs="Times New Roman"/>
        </w:rPr>
      </w:pPr>
      <w:r>
        <w:rPr>
          <w:rFonts w:hint="default" w:ascii="Times New Roman" w:hAnsi="Times New Roman" w:cs="Times New Roman"/>
        </w:rPr>
        <w:t>B. Quy trình Bán lẻ tại Quầy (POS - Point of Sale)</w:t>
      </w:r>
    </w:p>
    <w:p w14:paraId="72AA85E7">
      <w:pPr>
        <w:rPr>
          <w:rFonts w:hint="default" w:ascii="Times New Roman" w:hAnsi="Times New Roman" w:cs="Times New Roman"/>
        </w:rPr>
      </w:pPr>
      <w:r>
        <w:rPr>
          <w:rFonts w:hint="default" w:ascii="Times New Roman" w:hAnsi="Times New Roman" w:cs="Times New Roman"/>
        </w:rPr>
        <w:t>Nhân viên/Dược sĩ tại quầy thực hiện bán hàng thông qua giao diện POS:</w:t>
      </w:r>
    </w:p>
    <w:p w14:paraId="78A91496">
      <w:pPr>
        <w:pStyle w:val="29"/>
        <w:spacing w:after="60"/>
        <w:ind w:left="360"/>
        <w:rPr>
          <w:rFonts w:hint="default" w:ascii="Times New Roman" w:hAnsi="Times New Roman" w:cs="Times New Roman"/>
        </w:rPr>
      </w:pPr>
      <w:r>
        <w:rPr>
          <w:rFonts w:hint="default" w:ascii="Times New Roman" w:hAnsi="Times New Roman" w:cs="Times New Roman"/>
        </w:rPr>
        <w:t>Tìm kiếm nhanh thuốc bằng cách nhập tên hoặc mã sản phẩm thông qua công cụ Auto-complete (AJAX).</w:t>
      </w:r>
    </w:p>
    <w:p w14:paraId="07FC5DA7">
      <w:pPr>
        <w:pStyle w:val="29"/>
        <w:spacing w:after="60"/>
        <w:ind w:left="360"/>
        <w:rPr>
          <w:rFonts w:hint="default" w:ascii="Times New Roman" w:hAnsi="Times New Roman" w:cs="Times New Roman"/>
        </w:rPr>
      </w:pPr>
      <w:r>
        <w:rPr>
          <w:rFonts w:hint="default" w:ascii="Times New Roman" w:hAnsi="Times New Roman" w:cs="Times New Roman"/>
        </w:rPr>
        <w:t>Khi chọn thuốc kê đơn, hệ thống yêu cầu kiểm tra liều dùng. Dược sĩ nhập số lượng, số viên mỗi ngày, số ngày uống, thời điểm uống (sáng, trưa, chiều, tối) và cách dùng để hệ thống in nhãn liều lượng.</w:t>
      </w:r>
    </w:p>
    <w:p w14:paraId="09EFD840">
      <w:pPr>
        <w:pStyle w:val="29"/>
        <w:spacing w:after="60"/>
        <w:ind w:left="360"/>
        <w:rPr>
          <w:rFonts w:hint="default" w:ascii="Times New Roman" w:hAnsi="Times New Roman" w:cs="Times New Roman"/>
        </w:rPr>
      </w:pPr>
      <w:r>
        <w:rPr>
          <w:rFonts w:hint="default" w:ascii="Times New Roman" w:hAnsi="Times New Roman" w:cs="Times New Roman"/>
        </w:rPr>
        <w:t>Khi bấm Thanh toán, hệ thống thực hiện một Database Transaction duy nhất để:</w:t>
      </w:r>
    </w:p>
    <w:p w14:paraId="15B536AD">
      <w:pPr>
        <w:pStyle w:val="23"/>
        <w:spacing w:after="60"/>
        <w:ind w:left="1080"/>
        <w:rPr>
          <w:rFonts w:hint="default" w:ascii="Times New Roman" w:hAnsi="Times New Roman" w:cs="Times New Roman"/>
        </w:rPr>
      </w:pPr>
      <w:r>
        <w:rPr>
          <w:rFonts w:hint="default" w:ascii="Times New Roman" w:hAnsi="Times New Roman" w:cs="Times New Roman"/>
        </w:rPr>
        <w:t>Kiểm tra tồn kho của từng sản phẩm.</w:t>
      </w:r>
    </w:p>
    <w:p w14:paraId="4978745D">
      <w:pPr>
        <w:pStyle w:val="23"/>
        <w:spacing w:after="60"/>
        <w:ind w:left="1080"/>
        <w:rPr>
          <w:rFonts w:hint="default" w:ascii="Times New Roman" w:hAnsi="Times New Roman" w:cs="Times New Roman"/>
        </w:rPr>
      </w:pPr>
      <w:r>
        <w:rPr>
          <w:rFonts w:hint="default" w:ascii="Times New Roman" w:hAnsi="Times New Roman" w:cs="Times New Roman"/>
        </w:rPr>
        <w:t>Trừ kho theo thuật toán FEFO đối với các mặt hàng là thuốc (</w:t>
      </w:r>
      <w:r>
        <w:rPr>
          <w:rFonts w:hint="default" w:ascii="Times New Roman" w:hAnsi="Times New Roman" w:cs="Times New Roman"/>
          <w:sz w:val="19"/>
        </w:rPr>
        <w:t>IsThuoc == true</w:t>
      </w:r>
      <w:r>
        <w:rPr>
          <w:rFonts w:hint="default" w:ascii="Times New Roman" w:hAnsi="Times New Roman" w:cs="Times New Roman"/>
        </w:rPr>
        <w:t>), và trừ kho thông thường đối với sản phẩm khác.</w:t>
      </w:r>
    </w:p>
    <w:p w14:paraId="02812980">
      <w:pPr>
        <w:pStyle w:val="23"/>
        <w:spacing w:after="60"/>
        <w:ind w:left="1080"/>
        <w:rPr>
          <w:rFonts w:hint="default" w:ascii="Times New Roman" w:hAnsi="Times New Roman" w:cs="Times New Roman"/>
        </w:rPr>
      </w:pPr>
      <w:r>
        <w:rPr>
          <w:rFonts w:hint="default" w:ascii="Times New Roman" w:hAnsi="Times New Roman" w:cs="Times New Roman"/>
        </w:rPr>
        <w:t xml:space="preserve">Lưu đơn hàng với trạng thái </w:t>
      </w:r>
      <w:r>
        <w:rPr>
          <w:rFonts w:hint="default" w:ascii="Times New Roman" w:hAnsi="Times New Roman" w:cs="Times New Roman"/>
          <w:sz w:val="19"/>
        </w:rPr>
        <w:t>DaGiao</w:t>
      </w:r>
      <w:r>
        <w:rPr>
          <w:rFonts w:hint="default" w:ascii="Times New Roman" w:hAnsi="Times New Roman" w:cs="Times New Roman"/>
        </w:rPr>
        <w:t>, lưu chi tiết hóa đơn kèm thông tin liều dùng.</w:t>
      </w:r>
    </w:p>
    <w:p w14:paraId="7AEBCBB5">
      <w:pPr>
        <w:pStyle w:val="23"/>
        <w:spacing w:after="60"/>
        <w:ind w:left="1080"/>
        <w:rPr>
          <w:rFonts w:hint="default" w:ascii="Times New Roman" w:hAnsi="Times New Roman" w:cs="Times New Roman"/>
        </w:rPr>
      </w:pPr>
      <w:r>
        <w:rPr>
          <w:rFonts w:hint="default" w:ascii="Times New Roman" w:hAnsi="Times New Roman" w:cs="Times New Roman"/>
        </w:rPr>
        <w:t>In hóa đơn bán hàng cho khách trực tiếp.</w:t>
      </w:r>
    </w:p>
    <w:p w14:paraId="7CE8CB80">
      <w:pPr>
        <w:pStyle w:val="4"/>
        <w:rPr>
          <w:rFonts w:hint="default" w:ascii="Times New Roman" w:hAnsi="Times New Roman" w:cs="Times New Roman"/>
        </w:rPr>
      </w:pPr>
      <w:r>
        <w:rPr>
          <w:rFonts w:hint="default" w:ascii="Times New Roman" w:hAnsi="Times New Roman" w:cs="Times New Roman"/>
        </w:rPr>
        <w:t>C. Quy trình Duyệt và Đăng tải Đơn thuốc của Bác sĩ</w:t>
      </w:r>
    </w:p>
    <w:p w14:paraId="0BE14D15">
      <w:pPr>
        <w:rPr>
          <w:rFonts w:hint="default" w:ascii="Times New Roman" w:hAnsi="Times New Roman" w:cs="Times New Roman"/>
        </w:rPr>
      </w:pPr>
      <w:r>
        <w:rPr>
          <w:rFonts w:hint="default" w:ascii="Times New Roman" w:hAnsi="Times New Roman" w:cs="Times New Roman"/>
        </w:rPr>
        <w:t>Để hỗ trợ việc mua thuốc theo đơn trực tuyến một cách dễ dàng và an toàn, hệ thống hỗ trợ nghiệp vụ tạo Đơn Thuốc Mẫu:</w:t>
      </w:r>
    </w:p>
    <w:p w14:paraId="7DB68516">
      <w:pPr>
        <w:pStyle w:val="29"/>
        <w:spacing w:after="60"/>
        <w:ind w:left="360"/>
        <w:rPr>
          <w:rFonts w:hint="default" w:ascii="Times New Roman" w:hAnsi="Times New Roman" w:cs="Times New Roman"/>
        </w:rPr>
      </w:pPr>
      <w:r>
        <w:rPr>
          <w:rFonts w:hint="default" w:ascii="Times New Roman" w:hAnsi="Times New Roman" w:cs="Times New Roman"/>
          <w:b/>
        </w:rPr>
        <w:t>Bác sĩ (BacSi)</w:t>
      </w:r>
      <w:r>
        <w:rPr>
          <w:rFonts w:hint="default" w:ascii="Times New Roman" w:hAnsi="Times New Roman" w:cs="Times New Roman"/>
        </w:rPr>
        <w:t xml:space="preserve"> đăng nhập vào hệ thống, tiến hành tạo một Đơn Thuốc mẫu gồm thông tin chẩn đoán, ghi chú và danh sách biệt dược bắt buộc kèm liều dùng chi tiết.</w:t>
      </w:r>
    </w:p>
    <w:p w14:paraId="0C8CE5D1">
      <w:pPr>
        <w:pStyle w:val="29"/>
        <w:spacing w:after="60"/>
        <w:ind w:left="360"/>
        <w:rPr>
          <w:rFonts w:hint="default" w:ascii="Times New Roman" w:hAnsi="Times New Roman" w:cs="Times New Roman"/>
        </w:rPr>
      </w:pPr>
      <w:r>
        <w:rPr>
          <w:rFonts w:hint="default" w:ascii="Times New Roman" w:hAnsi="Times New Roman" w:cs="Times New Roman"/>
        </w:rPr>
        <w:t xml:space="preserve">Trạng thái ban đầu của đơn thuốc là </w:t>
      </w:r>
      <w:r>
        <w:rPr>
          <w:rFonts w:hint="default" w:ascii="Times New Roman" w:hAnsi="Times New Roman" w:cs="Times New Roman"/>
          <w:sz w:val="19"/>
        </w:rPr>
        <w:t>MoiTao</w:t>
      </w:r>
      <w:r>
        <w:rPr>
          <w:rFonts w:hint="default" w:ascii="Times New Roman" w:hAnsi="Times New Roman" w:cs="Times New Roman"/>
        </w:rPr>
        <w:t>.</w:t>
      </w:r>
    </w:p>
    <w:p w14:paraId="400F21AE">
      <w:pPr>
        <w:pStyle w:val="29"/>
        <w:spacing w:after="60"/>
        <w:ind w:left="360"/>
        <w:rPr>
          <w:rFonts w:hint="default" w:ascii="Times New Roman" w:hAnsi="Times New Roman" w:cs="Times New Roman"/>
        </w:rPr>
      </w:pPr>
      <w:r>
        <w:rPr>
          <w:rFonts w:hint="default" w:ascii="Times New Roman" w:hAnsi="Times New Roman" w:cs="Times New Roman"/>
          <w:b/>
        </w:rPr>
        <w:t>Bác sĩ</w:t>
      </w:r>
      <w:r>
        <w:rPr>
          <w:rFonts w:hint="default" w:ascii="Times New Roman" w:hAnsi="Times New Roman" w:cs="Times New Roman"/>
        </w:rPr>
        <w:t xml:space="preserve"> hoặc </w:t>
      </w:r>
      <w:r>
        <w:rPr>
          <w:rFonts w:hint="default" w:ascii="Times New Roman" w:hAnsi="Times New Roman" w:cs="Times New Roman"/>
          <w:b/>
        </w:rPr>
        <w:t>Admin</w:t>
      </w:r>
      <w:r>
        <w:rPr>
          <w:rFonts w:hint="default" w:ascii="Times New Roman" w:hAnsi="Times New Roman" w:cs="Times New Roman"/>
        </w:rPr>
        <w:t xml:space="preserve"> tiến hành Duyệt đơn thuốc (</w:t>
      </w:r>
      <w:r>
        <w:rPr>
          <w:rFonts w:hint="default" w:ascii="Times New Roman" w:hAnsi="Times New Roman" w:cs="Times New Roman"/>
          <w:sz w:val="19"/>
        </w:rPr>
        <w:t>DaDuyet</w:t>
      </w:r>
      <w:r>
        <w:rPr>
          <w:rFonts w:hint="default" w:ascii="Times New Roman" w:hAnsi="Times New Roman" w:cs="Times New Roman"/>
        </w:rPr>
        <w:t>).</w:t>
      </w:r>
    </w:p>
    <w:p w14:paraId="11BAA797">
      <w:pPr>
        <w:pStyle w:val="29"/>
        <w:spacing w:after="60"/>
        <w:ind w:left="360"/>
        <w:rPr>
          <w:rFonts w:hint="default" w:ascii="Times New Roman" w:hAnsi="Times New Roman" w:cs="Times New Roman"/>
        </w:rPr>
      </w:pPr>
      <w:r>
        <w:rPr>
          <w:rFonts w:hint="default" w:ascii="Times New Roman" w:hAnsi="Times New Roman" w:cs="Times New Roman"/>
        </w:rPr>
        <w:t>Khi đơn thuốc được chọn đăng lên Store (</w:t>
      </w:r>
      <w:r>
        <w:rPr>
          <w:rFonts w:hint="default" w:ascii="Times New Roman" w:hAnsi="Times New Roman" w:cs="Times New Roman"/>
          <w:sz w:val="19"/>
        </w:rPr>
        <w:t>DaDangStore = true</w:t>
      </w:r>
      <w:r>
        <w:rPr>
          <w:rFonts w:hint="default" w:ascii="Times New Roman" w:hAnsi="Times New Roman" w:cs="Times New Roman"/>
        </w:rPr>
        <w:t>), hệ thống sẽ tự động kích hoạt trạng thái hiển thị của tất cả các biệt dược có trong đơn thuốc đó lên kệ cửa hàng trực tuyến (</w:t>
      </w:r>
      <w:r>
        <w:rPr>
          <w:rFonts w:hint="default" w:ascii="Times New Roman" w:hAnsi="Times New Roman" w:cs="Times New Roman"/>
          <w:sz w:val="19"/>
        </w:rPr>
        <w:t>TrenKe = true</w:t>
      </w:r>
      <w:r>
        <w:rPr>
          <w:rFonts w:hint="default" w:ascii="Times New Roman" w:hAnsi="Times New Roman" w:cs="Times New Roman"/>
        </w:rPr>
        <w:t>) để khách hàng có thể tìm thấy và mua trọn vẹn combo đơn thuốc này bằng một click chuột.</w:t>
      </w:r>
    </w:p>
    <w:p w14:paraId="32D3EF38">
      <w:pPr>
        <w:pStyle w:val="29"/>
        <w:spacing w:after="60"/>
        <w:ind w:left="360"/>
        <w:rPr>
          <w:rFonts w:hint="default" w:ascii="Times New Roman" w:hAnsi="Times New Roman" w:cs="Times New Roman"/>
        </w:rPr>
      </w:pPr>
      <w:r>
        <w:rPr>
          <w:rFonts w:hint="default" w:ascii="Times New Roman" w:hAnsi="Times New Roman" w:cs="Times New Roman"/>
        </w:rPr>
        <w:t>Khi gỡ đơn thuốc khỏi cửa hàng, hệ thống tự động kiểm tra xem các thuốc trong đơn đó có nằm trong đơn thuốc nào khác đang đăng bán không; nếu không, hệ thống tự động ẩn thuốc đó khỏi cửa hàng (</w:t>
      </w:r>
      <w:r>
        <w:rPr>
          <w:rFonts w:hint="default" w:ascii="Times New Roman" w:hAnsi="Times New Roman" w:cs="Times New Roman"/>
          <w:sz w:val="19"/>
        </w:rPr>
        <w:t>TrenKe = false</w:t>
      </w:r>
      <w:r>
        <w:rPr>
          <w:rFonts w:hint="default" w:ascii="Times New Roman" w:hAnsi="Times New Roman" w:cs="Times New Roman"/>
        </w:rPr>
        <w:t>) để tránh khách hàng tự ý mua thuốc kê đơn khi không cần thiết.</w:t>
      </w:r>
    </w:p>
    <w:p w14:paraId="0A3FF9D9">
      <w:pPr>
        <w:pStyle w:val="3"/>
        <w:rPr>
          <w:rFonts w:hint="default" w:ascii="Times New Roman" w:hAnsi="Times New Roman" w:cs="Times New Roman"/>
        </w:rPr>
      </w:pPr>
      <w:r>
        <w:rPr>
          <w:rFonts w:hint="default" w:ascii="Times New Roman" w:hAnsi="Times New Roman" w:cs="Times New Roman"/>
        </w:rPr>
        <w:t>2.2. Phân tích yêu cầu hệ thống (System Requirements)</w:t>
      </w:r>
    </w:p>
    <w:p w14:paraId="3867006A">
      <w:pPr>
        <w:pStyle w:val="4"/>
        <w:rPr>
          <w:rFonts w:hint="default" w:ascii="Times New Roman" w:hAnsi="Times New Roman" w:cs="Times New Roman"/>
        </w:rPr>
      </w:pPr>
      <w:r>
        <w:rPr>
          <w:rFonts w:hint="default" w:ascii="Times New Roman" w:hAnsi="Times New Roman" w:cs="Times New Roman"/>
        </w:rPr>
        <w:t>A. Yêu cầu Chức năng (Functional Requirements)</w:t>
      </w:r>
    </w:p>
    <w:p w14:paraId="277D6C82">
      <w:pPr>
        <w:rPr>
          <w:rFonts w:hint="default" w:ascii="Times New Roman" w:hAnsi="Times New Roman" w:cs="Times New Roman"/>
        </w:rPr>
      </w:pPr>
      <w:r>
        <w:rPr>
          <w:rFonts w:hint="default" w:ascii="Times New Roman" w:hAnsi="Times New Roman" w:cs="Times New Roman"/>
        </w:rPr>
        <w:t>Hệ thống được thiết kế để phân quyền chặt chẽ cho các tác nhân tương ứng:</w:t>
      </w:r>
    </w:p>
    <w:tbl>
      <w:tblPr>
        <w:tblStyle w:val="12"/>
        <w:tblW w:w="0" w:type="auto"/>
        <w:tblInd w:w="0" w:type="dxa"/>
        <w:tblLayout w:type="autofit"/>
        <w:tblCellMar>
          <w:top w:w="0" w:type="dxa"/>
          <w:left w:w="108" w:type="dxa"/>
          <w:bottom w:w="0" w:type="dxa"/>
          <w:right w:w="108" w:type="dxa"/>
        </w:tblCellMar>
      </w:tblPr>
      <w:tblGrid>
        <w:gridCol w:w="4680"/>
        <w:gridCol w:w="4680"/>
      </w:tblGrid>
      <w:tr w14:paraId="265E321C">
        <w:tblPrEx>
          <w:tblCellMar>
            <w:top w:w="0" w:type="dxa"/>
            <w:left w:w="108" w:type="dxa"/>
            <w:bottom w:w="0" w:type="dxa"/>
            <w:right w:w="108" w:type="dxa"/>
          </w:tblCellMar>
        </w:tblPrEx>
        <w:trPr>
          <w:tblHeader/>
        </w:trPr>
        <w:tc>
          <w:tcPr>
            <w:tcW w:w="4680" w:type="dxa"/>
            <w:tcBorders>
              <w:top w:val="single" w:color="D3D3D3" w:sz="4" w:space="0"/>
              <w:left w:val="single" w:color="D3D3D3" w:sz="4" w:space="0"/>
              <w:bottom w:val="single" w:color="D3D3D3" w:sz="4" w:space="0"/>
              <w:right w:val="single" w:color="D3D3D3" w:sz="4" w:space="0"/>
            </w:tcBorders>
            <w:shd w:val="clear" w:color="auto" w:fill="D5E8F0"/>
          </w:tcPr>
          <w:p w14:paraId="22C52AB1">
            <w:pPr>
              <w:jc w:val="center"/>
              <w:rPr>
                <w:rFonts w:hint="default" w:ascii="Times New Roman" w:hAnsi="Times New Roman" w:cs="Times New Roman"/>
              </w:rPr>
            </w:pPr>
            <w:r>
              <w:rPr>
                <w:rFonts w:hint="default" w:ascii="Times New Roman" w:hAnsi="Times New Roman" w:cs="Times New Roman"/>
              </w:rPr>
              <w:t>Tác nhân (Actor)</w:t>
            </w:r>
          </w:p>
        </w:tc>
        <w:tc>
          <w:tcPr>
            <w:tcW w:w="4680" w:type="dxa"/>
            <w:tcBorders>
              <w:top w:val="single" w:color="D3D3D3" w:sz="4" w:space="0"/>
              <w:left w:val="single" w:color="D3D3D3" w:sz="4" w:space="0"/>
              <w:bottom w:val="single" w:color="D3D3D3" w:sz="4" w:space="0"/>
              <w:right w:val="single" w:color="D3D3D3" w:sz="4" w:space="0"/>
            </w:tcBorders>
            <w:shd w:val="clear" w:color="auto" w:fill="D5E8F0"/>
          </w:tcPr>
          <w:p w14:paraId="5E0F9F13">
            <w:pPr>
              <w:jc w:val="center"/>
              <w:rPr>
                <w:rFonts w:hint="default" w:ascii="Times New Roman" w:hAnsi="Times New Roman" w:cs="Times New Roman"/>
              </w:rPr>
            </w:pPr>
            <w:r>
              <w:rPr>
                <w:rFonts w:hint="default" w:ascii="Times New Roman" w:hAnsi="Times New Roman" w:cs="Times New Roman"/>
              </w:rPr>
              <w:t>Quyền hạn và Chức năng</w:t>
            </w:r>
          </w:p>
        </w:tc>
      </w:tr>
      <w:tr w14:paraId="3EA8CFC5">
        <w:tblPrEx>
          <w:tblCellMar>
            <w:top w:w="0" w:type="dxa"/>
            <w:left w:w="108" w:type="dxa"/>
            <w:bottom w:w="0" w:type="dxa"/>
            <w:right w:w="108" w:type="dxa"/>
          </w:tblCellMar>
        </w:tblPrEx>
        <w:tc>
          <w:tcPr>
            <w:tcW w:w="4680" w:type="dxa"/>
            <w:tcBorders>
              <w:top w:val="single" w:color="D3D3D3" w:sz="4" w:space="0"/>
              <w:left w:val="single" w:color="D3D3D3" w:sz="4" w:space="0"/>
              <w:bottom w:val="single" w:color="D3D3D3" w:sz="4" w:space="0"/>
              <w:right w:val="single" w:color="D3D3D3" w:sz="4" w:space="0"/>
            </w:tcBorders>
          </w:tcPr>
          <w:p w14:paraId="376B603B">
            <w:pPr>
              <w:rPr>
                <w:rFonts w:hint="default" w:ascii="Times New Roman" w:hAnsi="Times New Roman" w:cs="Times New Roman"/>
              </w:rPr>
            </w:pPr>
            <w:r>
              <w:rPr>
                <w:rFonts w:hint="default" w:ascii="Times New Roman" w:hAnsi="Times New Roman" w:cs="Times New Roman"/>
                <w:b/>
              </w:rPr>
              <w:t>Khách hàng (Anonymous / Customer)</w:t>
            </w:r>
          </w:p>
        </w:tc>
        <w:tc>
          <w:tcPr>
            <w:tcW w:w="4680" w:type="dxa"/>
            <w:tcBorders>
              <w:top w:val="single" w:color="D3D3D3" w:sz="4" w:space="0"/>
              <w:left w:val="single" w:color="D3D3D3" w:sz="4" w:space="0"/>
              <w:bottom w:val="single" w:color="D3D3D3" w:sz="4" w:space="0"/>
              <w:right w:val="single" w:color="D3D3D3" w:sz="4" w:space="0"/>
            </w:tcBorders>
          </w:tcPr>
          <w:p w14:paraId="71D31527">
            <w:pPr>
              <w:rPr>
                <w:rFonts w:hint="default" w:ascii="Times New Roman" w:hAnsi="Times New Roman" w:cs="Times New Roman"/>
              </w:rPr>
            </w:pPr>
            <w:r>
              <w:rPr>
                <w:rFonts w:hint="default" w:ascii="Times New Roman" w:hAnsi="Times New Roman" w:cs="Times New Roman"/>
              </w:rPr>
              <w:t>- Đăng ký, đăng nhập tài khoản cá nhân.&lt;br&gt;- Xem danh sách sản phẩm thường trên Store front (Không hiển thị thuốc kê đơn lẻ).&lt;br&gt;- Xem và chọn mua nguyên combo theo Đơn thuốc đã được Bác sĩ phê duyệt và đăng Store.&lt;br&gt;- Quản lý giỏ hàng trực tuyến (đồng bộ session và database).&lt;br&gt;- Đặt hàng, áp dụng mã giảm giá (Voucher), chọn phương thức thanh toán.&lt;br&gt;- Tra cứu lịch sử đơn hàng cá nhân.&lt;br&gt;- Trò chuyện trực tuyến với trợ lý y tế AI (Gemini Chatbot) để hỏi về công dụng, cách dùng và tương tác thuốc dựa trên danh mục thuốc có sẵn.</w:t>
            </w:r>
          </w:p>
        </w:tc>
      </w:tr>
      <w:tr w14:paraId="42995101">
        <w:tblPrEx>
          <w:tblCellMar>
            <w:top w:w="0" w:type="dxa"/>
            <w:left w:w="108" w:type="dxa"/>
            <w:bottom w:w="0" w:type="dxa"/>
            <w:right w:w="108" w:type="dxa"/>
          </w:tblCellMar>
        </w:tblPrEx>
        <w:tc>
          <w:tcPr>
            <w:tcW w:w="4680" w:type="dxa"/>
            <w:tcBorders>
              <w:top w:val="single" w:color="D3D3D3" w:sz="4" w:space="0"/>
              <w:left w:val="single" w:color="D3D3D3" w:sz="4" w:space="0"/>
              <w:bottom w:val="single" w:color="D3D3D3" w:sz="4" w:space="0"/>
              <w:right w:val="single" w:color="D3D3D3" w:sz="4" w:space="0"/>
            </w:tcBorders>
          </w:tcPr>
          <w:p w14:paraId="6EF87BF8">
            <w:pPr>
              <w:rPr>
                <w:rFonts w:hint="default" w:ascii="Times New Roman" w:hAnsi="Times New Roman" w:cs="Times New Roman"/>
              </w:rPr>
            </w:pPr>
            <w:r>
              <w:rPr>
                <w:rFonts w:hint="default" w:ascii="Times New Roman" w:hAnsi="Times New Roman" w:cs="Times New Roman"/>
                <w:b/>
              </w:rPr>
              <w:t>Nhân viên (NhanVien - Dược sĩ tại quầy)</w:t>
            </w:r>
          </w:p>
        </w:tc>
        <w:tc>
          <w:tcPr>
            <w:tcW w:w="4680" w:type="dxa"/>
            <w:tcBorders>
              <w:top w:val="single" w:color="D3D3D3" w:sz="4" w:space="0"/>
              <w:left w:val="single" w:color="D3D3D3" w:sz="4" w:space="0"/>
              <w:bottom w:val="single" w:color="D3D3D3" w:sz="4" w:space="0"/>
              <w:right w:val="single" w:color="D3D3D3" w:sz="4" w:space="0"/>
            </w:tcBorders>
          </w:tcPr>
          <w:p w14:paraId="2E6E268E">
            <w:pPr>
              <w:rPr>
                <w:rFonts w:hint="default" w:ascii="Times New Roman" w:hAnsi="Times New Roman" w:cs="Times New Roman"/>
              </w:rPr>
            </w:pPr>
            <w:r>
              <w:rPr>
                <w:rFonts w:hint="default" w:ascii="Times New Roman" w:hAnsi="Times New Roman" w:cs="Times New Roman"/>
              </w:rPr>
              <w:t>- Quản lý giỏ hàng POS và tạo hóa đơn bán lẻ tại quầy.&lt;br&gt;- Tìm kiếm thuốc thông minh, kê liều dùng chi tiết cho khách mua tại quầy.&lt;br&gt;- Xem danh sách đơn hàng online, cập nhật trạng thái đơn hàng (Xác nhận, Đang chuẩn bị, Đang giao, Đã giao, Hủy đơn).&lt;br&gt;- Nhập lô thuốc mới, kiểm tra số lượng khả dụng của từng lô.&lt;br&gt;- Quản lý thông tin tài khoản Khách hàng.</w:t>
            </w:r>
          </w:p>
        </w:tc>
      </w:tr>
      <w:tr w14:paraId="5917CFF0">
        <w:tblPrEx>
          <w:tblCellMar>
            <w:top w:w="0" w:type="dxa"/>
            <w:left w:w="108" w:type="dxa"/>
            <w:bottom w:w="0" w:type="dxa"/>
            <w:right w:w="108" w:type="dxa"/>
          </w:tblCellMar>
        </w:tblPrEx>
        <w:tc>
          <w:tcPr>
            <w:tcW w:w="4680" w:type="dxa"/>
            <w:tcBorders>
              <w:top w:val="single" w:color="D3D3D3" w:sz="4" w:space="0"/>
              <w:left w:val="single" w:color="D3D3D3" w:sz="4" w:space="0"/>
              <w:bottom w:val="single" w:color="D3D3D3" w:sz="4" w:space="0"/>
              <w:right w:val="single" w:color="D3D3D3" w:sz="4" w:space="0"/>
            </w:tcBorders>
          </w:tcPr>
          <w:p w14:paraId="5837E68A">
            <w:pPr>
              <w:rPr>
                <w:rFonts w:hint="default" w:ascii="Times New Roman" w:hAnsi="Times New Roman" w:cs="Times New Roman"/>
              </w:rPr>
            </w:pPr>
            <w:r>
              <w:rPr>
                <w:rFonts w:hint="default" w:ascii="Times New Roman" w:hAnsi="Times New Roman" w:cs="Times New Roman"/>
                <w:b/>
              </w:rPr>
              <w:t>Bác sĩ (BacSi)</w:t>
            </w:r>
          </w:p>
        </w:tc>
        <w:tc>
          <w:tcPr>
            <w:tcW w:w="4680" w:type="dxa"/>
            <w:tcBorders>
              <w:top w:val="single" w:color="D3D3D3" w:sz="4" w:space="0"/>
              <w:left w:val="single" w:color="D3D3D3" w:sz="4" w:space="0"/>
              <w:bottom w:val="single" w:color="D3D3D3" w:sz="4" w:space="0"/>
              <w:right w:val="single" w:color="D3D3D3" w:sz="4" w:space="0"/>
            </w:tcBorders>
          </w:tcPr>
          <w:p w14:paraId="7F53F4DE">
            <w:pPr>
              <w:rPr>
                <w:rFonts w:hint="default" w:ascii="Times New Roman" w:hAnsi="Times New Roman" w:cs="Times New Roman"/>
              </w:rPr>
            </w:pPr>
            <w:r>
              <w:rPr>
                <w:rFonts w:hint="default" w:ascii="Times New Roman" w:hAnsi="Times New Roman" w:cs="Times New Roman"/>
              </w:rPr>
              <w:t>- Tạo mới các đơn thuốc chẩn đoán mẫu.&lt;br&gt;- Kê toa chi tiết các biệt dược, ghi chú liều dùng, tần suất và cách dùng.&lt;br&gt;- Phê duyệt các đơn thuốc mẫu để sẵn sàng bán trên Store.</w:t>
            </w:r>
          </w:p>
        </w:tc>
      </w:tr>
      <w:tr w14:paraId="0D61782B">
        <w:tblPrEx>
          <w:tblCellMar>
            <w:top w:w="0" w:type="dxa"/>
            <w:left w:w="108" w:type="dxa"/>
            <w:bottom w:w="0" w:type="dxa"/>
            <w:right w:w="108" w:type="dxa"/>
          </w:tblCellMar>
        </w:tblPrEx>
        <w:tc>
          <w:tcPr>
            <w:tcW w:w="4680" w:type="dxa"/>
            <w:tcBorders>
              <w:top w:val="single" w:color="D3D3D3" w:sz="4" w:space="0"/>
              <w:left w:val="single" w:color="D3D3D3" w:sz="4" w:space="0"/>
              <w:bottom w:val="single" w:color="D3D3D3" w:sz="4" w:space="0"/>
              <w:right w:val="single" w:color="D3D3D3" w:sz="4" w:space="0"/>
            </w:tcBorders>
          </w:tcPr>
          <w:p w14:paraId="5EEF3F37">
            <w:pPr>
              <w:rPr>
                <w:rFonts w:hint="default" w:ascii="Times New Roman" w:hAnsi="Times New Roman" w:cs="Times New Roman"/>
              </w:rPr>
            </w:pPr>
            <w:r>
              <w:rPr>
                <w:rFonts w:hint="default" w:ascii="Times New Roman" w:hAnsi="Times New Roman" w:cs="Times New Roman"/>
                <w:b/>
              </w:rPr>
              <w:t>Quản trị viên (Admin)</w:t>
            </w:r>
          </w:p>
        </w:tc>
        <w:tc>
          <w:tcPr>
            <w:tcW w:w="4680" w:type="dxa"/>
            <w:tcBorders>
              <w:top w:val="single" w:color="D3D3D3" w:sz="4" w:space="0"/>
              <w:left w:val="single" w:color="D3D3D3" w:sz="4" w:space="0"/>
              <w:bottom w:val="single" w:color="D3D3D3" w:sz="4" w:space="0"/>
              <w:right w:val="single" w:color="D3D3D3" w:sz="4" w:space="0"/>
            </w:tcBorders>
          </w:tcPr>
          <w:p w14:paraId="6AEA7496">
            <w:pPr>
              <w:rPr>
                <w:rFonts w:hint="default" w:ascii="Times New Roman" w:hAnsi="Times New Roman" w:cs="Times New Roman"/>
              </w:rPr>
            </w:pPr>
            <w:r>
              <w:rPr>
                <w:rFonts w:hint="default" w:ascii="Times New Roman" w:hAnsi="Times New Roman" w:cs="Times New Roman"/>
              </w:rPr>
              <w:t>- Toàn quyền quản trị tất cả các chức năng của hệ thống.&lt;br&gt;- Quản lý danh mục sản phẩm, quản lý thông tin chi tiết dược phẩm và mỹ phẩm.&lt;br&gt;- Quản lý tài khoản người dùng, phân quyền (Admin, NhanVien, BacSi, KhachHang).&lt;br&gt;- Thực hiện đồng bộ HSD thuốc hàng loạt, tiêu hủy các lô thuốc đã hết hạn sử dụng.&lt;br&gt;- Quản lý các chương trình khuyến mãi, tạo và kích hoạt/vô hiệu hóa các mã Voucher giảm giá.&lt;br&gt;- Xem báo cáo biểu đồ trực quan về doanh thu bán lẻ (POS) và bán online theo thời gian.</w:t>
            </w:r>
          </w:p>
        </w:tc>
      </w:tr>
    </w:tbl>
    <w:p w14:paraId="7DB08369">
      <w:pPr>
        <w:spacing w:before="0" w:after="120"/>
        <w:rPr>
          <w:rFonts w:hint="default" w:ascii="Times New Roman" w:hAnsi="Times New Roman" w:cs="Times New Roman"/>
        </w:rPr>
      </w:pPr>
    </w:p>
    <w:p w14:paraId="7DF6AD04">
      <w:pPr>
        <w:pStyle w:val="4"/>
        <w:rPr>
          <w:rFonts w:hint="default" w:ascii="Times New Roman" w:hAnsi="Times New Roman" w:cs="Times New Roman"/>
        </w:rPr>
      </w:pPr>
      <w:r>
        <w:rPr>
          <w:rFonts w:hint="default" w:ascii="Times New Roman" w:hAnsi="Times New Roman" w:cs="Times New Roman"/>
        </w:rPr>
        <w:t>B. Yêu cầu Phi chức năng (Non-Functional Requirements)</w:t>
      </w:r>
    </w:p>
    <w:p w14:paraId="10B20606">
      <w:pPr>
        <w:pStyle w:val="23"/>
        <w:spacing w:after="60"/>
        <w:ind w:left="360"/>
        <w:rPr>
          <w:rFonts w:hint="default" w:ascii="Times New Roman" w:hAnsi="Times New Roman" w:cs="Times New Roman"/>
        </w:rPr>
      </w:pPr>
      <w:r>
        <w:rPr>
          <w:rFonts w:hint="default" w:ascii="Times New Roman" w:hAnsi="Times New Roman" w:cs="Times New Roman"/>
          <w:b/>
        </w:rPr>
        <w:t>Tính nhất quán dữ liệu (Data Consistency):</w:t>
      </w:r>
      <w:r>
        <w:rPr>
          <w:rFonts w:hint="default" w:ascii="Times New Roman" w:hAnsi="Times New Roman" w:cs="Times New Roman"/>
        </w:rPr>
        <w:t xml:space="preserve"> Đảm bảo an toàn tuyệt đối về mặt tồn kho. Khi có hàng trăm khách hàng cùng checkout một sản phẩm tại một thời điểm, hệ thống không được phép xảy ra hiện tượng bán vượt quá tồn kho (Over-selling).</w:t>
      </w:r>
    </w:p>
    <w:p w14:paraId="30C948B6">
      <w:pPr>
        <w:pStyle w:val="23"/>
        <w:spacing w:after="60"/>
        <w:ind w:left="360"/>
        <w:rPr>
          <w:rFonts w:hint="default" w:ascii="Times New Roman" w:hAnsi="Times New Roman" w:cs="Times New Roman"/>
        </w:rPr>
      </w:pPr>
      <w:r>
        <w:rPr>
          <w:rFonts w:hint="default" w:ascii="Times New Roman" w:hAnsi="Times New Roman" w:cs="Times New Roman"/>
          <w:b/>
        </w:rPr>
        <w:t>Hiệu năng xử lý (Performance):</w:t>
      </w:r>
      <w:r>
        <w:rPr>
          <w:rFonts w:hint="default" w:ascii="Times New Roman" w:hAnsi="Times New Roman" w:cs="Times New Roman"/>
        </w:rPr>
        <w:t xml:space="preserve"> Quá trình tìm kiếm sản phẩm tại quầy POS phải diễn ra tức thời (dưới 500ms) để không gây chậm trễ cho dược sĩ khi đón khách trực tiếp.</w:t>
      </w:r>
    </w:p>
    <w:p w14:paraId="16C97CA4">
      <w:pPr>
        <w:pStyle w:val="23"/>
        <w:spacing w:after="60"/>
        <w:ind w:left="360"/>
        <w:rPr>
          <w:rFonts w:hint="default" w:ascii="Times New Roman" w:hAnsi="Times New Roman" w:cs="Times New Roman"/>
        </w:rPr>
      </w:pPr>
      <w:r>
        <w:rPr>
          <w:rFonts w:hint="default" w:ascii="Times New Roman" w:hAnsi="Times New Roman" w:cs="Times New Roman"/>
          <w:b/>
        </w:rPr>
        <w:t>Bảo mật dữ liệu (Security):</w:t>
      </w:r>
    </w:p>
    <w:p w14:paraId="11A2F3F8">
      <w:pPr>
        <w:pStyle w:val="23"/>
        <w:spacing w:after="60"/>
        <w:ind w:left="1080"/>
        <w:rPr>
          <w:rFonts w:hint="default" w:ascii="Times New Roman" w:hAnsi="Times New Roman" w:cs="Times New Roman"/>
        </w:rPr>
      </w:pPr>
      <w:r>
        <w:rPr>
          <w:rFonts w:hint="default" w:ascii="Times New Roman" w:hAnsi="Times New Roman" w:cs="Times New Roman"/>
        </w:rPr>
        <w:t>Ngăn chặn lỗ hổng IDOR: Khách hàng không thể xem hóa đơn hoặc đơn hàng của khách hàng khác bằng cách thay đổi ID trên URL.</w:t>
      </w:r>
    </w:p>
    <w:p w14:paraId="580E0283">
      <w:pPr>
        <w:pStyle w:val="23"/>
        <w:spacing w:after="60"/>
        <w:ind w:left="1080"/>
        <w:rPr>
          <w:rFonts w:hint="default" w:ascii="Times New Roman" w:hAnsi="Times New Roman" w:cs="Times New Roman"/>
        </w:rPr>
      </w:pPr>
      <w:r>
        <w:rPr>
          <w:rFonts w:hint="default" w:ascii="Times New Roman" w:hAnsi="Times New Roman" w:cs="Times New Roman"/>
        </w:rPr>
        <w:t>Phòng chống tấn công giả mạo yêu cầu chéo trang (CSRF): Toàn bộ các form thay đổi trạng thái dữ liệu (POST/PUT/DELETE) bắt buộc phải được bảo vệ bởi Token chống giả mạo (</w:t>
      </w:r>
      <w:r>
        <w:rPr>
          <w:rFonts w:hint="default" w:ascii="Times New Roman" w:hAnsi="Times New Roman" w:cs="Times New Roman"/>
          <w:sz w:val="19"/>
        </w:rPr>
        <w:t>ValidateAntiForgeryToken</w:t>
      </w:r>
      <w:r>
        <w:rPr>
          <w:rFonts w:hint="default" w:ascii="Times New Roman" w:hAnsi="Times New Roman" w:cs="Times New Roman"/>
        </w:rPr>
        <w:t>).</w:t>
      </w:r>
    </w:p>
    <w:p w14:paraId="5FE20ACB">
      <w:pPr>
        <w:pStyle w:val="23"/>
        <w:spacing w:after="60"/>
        <w:ind w:left="1080"/>
        <w:rPr>
          <w:rFonts w:hint="default" w:ascii="Times New Roman" w:hAnsi="Times New Roman" w:cs="Times New Roman"/>
        </w:rPr>
      </w:pPr>
      <w:r>
        <w:rPr>
          <w:rFonts w:hint="default" w:ascii="Times New Roman" w:hAnsi="Times New Roman" w:cs="Times New Roman"/>
        </w:rPr>
        <w:t xml:space="preserve">Mã hóa mật khẩu an toàn bằng thuật toán </w:t>
      </w:r>
      <w:r>
        <w:rPr>
          <w:rFonts w:hint="default" w:ascii="Times New Roman" w:hAnsi="Times New Roman" w:cs="Times New Roman"/>
          <w:b/>
        </w:rPr>
        <w:t>BCrypt</w:t>
      </w:r>
      <w:r>
        <w:rPr>
          <w:rFonts w:hint="default" w:ascii="Times New Roman" w:hAnsi="Times New Roman" w:cs="Times New Roman"/>
        </w:rPr>
        <w:t xml:space="preserve"> thay vì lưu mật khẩu văn bản thô hoặc hash MD5/SHA256 đơn giản dễ bị tấn công dò tìm (Brute-force).</w:t>
      </w:r>
    </w:p>
    <w:p w14:paraId="096B6F09">
      <w:pPr>
        <w:pStyle w:val="3"/>
        <w:rPr>
          <w:rFonts w:hint="default" w:ascii="Times New Roman" w:hAnsi="Times New Roman" w:cs="Times New Roman"/>
        </w:rPr>
      </w:pPr>
      <w:r>
        <w:rPr>
          <w:rFonts w:hint="default" w:ascii="Times New Roman" w:hAnsi="Times New Roman" w:cs="Times New Roman"/>
        </w:rPr>
        <w:t>2.3. Thiết kế Cơ sở dữ liệu (Database Schema Design)</w:t>
      </w:r>
    </w:p>
    <w:p w14:paraId="60DF68B3">
      <w:pPr>
        <w:rPr>
          <w:rFonts w:hint="default" w:ascii="Times New Roman" w:hAnsi="Times New Roman" w:cs="Times New Roman"/>
        </w:rPr>
      </w:pPr>
      <w:r>
        <w:rPr>
          <w:rFonts w:hint="default" w:ascii="Times New Roman" w:hAnsi="Times New Roman" w:cs="Times New Roman"/>
        </w:rPr>
        <w:t>Cơ sở dữ liệu của hệ thống được chuẩn hóa cao độ để đảm bảo hiệu năng truy vấn và tính toàn vẹn dữ liệu. Dưới đây là thiết kế chi tiết của các bảng dữ liệu chính trong SQL Server:</w:t>
      </w:r>
    </w:p>
    <w:p w14:paraId="2E632FC1">
      <w:pPr>
        <w:pStyle w:val="4"/>
        <w:rPr>
          <w:rFonts w:hint="default" w:ascii="Times New Roman" w:hAnsi="Times New Roman" w:cs="Times New Roman"/>
        </w:rPr>
      </w:pPr>
      <w:r>
        <w:rPr>
          <w:rFonts w:hint="default" w:ascii="Times New Roman" w:hAnsi="Times New Roman" w:cs="Times New Roman"/>
        </w:rPr>
        <w:t xml:space="preserve">1. Bảng </w:t>
      </w:r>
      <w:r>
        <w:rPr>
          <w:rFonts w:hint="default" w:ascii="Times New Roman" w:hAnsi="Times New Roman" w:cs="Times New Roman"/>
          <w:sz w:val="19"/>
        </w:rPr>
        <w:t>TaiKhoan</w:t>
      </w:r>
      <w:r>
        <w:rPr>
          <w:rFonts w:hint="default" w:ascii="Times New Roman" w:hAnsi="Times New Roman" w:cs="Times New Roman"/>
        </w:rPr>
        <w:t xml:space="preserve"> (Quản lý người dùng và phân quyền)</w:t>
      </w:r>
    </w:p>
    <w:p w14:paraId="163ABF57">
      <w:pPr>
        <w:rPr>
          <w:rFonts w:hint="default" w:ascii="Times New Roman" w:hAnsi="Times New Roman" w:cs="Times New Roman"/>
        </w:rPr>
      </w:pPr>
      <w:r>
        <w:rPr>
          <w:rFonts w:hint="default" w:ascii="Times New Roman" w:hAnsi="Times New Roman" w:cs="Times New Roman"/>
        </w:rPr>
        <w:t>Bảng này lưu trữ toàn bộ thông tin tài khoản của Khách hàng, Nhân viên, Bác sĩ và Admin.</w:t>
      </w:r>
    </w:p>
    <w:tbl>
      <w:tblPr>
        <w:tblStyle w:val="12"/>
        <w:tblW w:w="0" w:type="auto"/>
        <w:tblInd w:w="0" w:type="dxa"/>
        <w:tblLayout w:type="autofit"/>
        <w:tblCellMar>
          <w:top w:w="0" w:type="dxa"/>
          <w:left w:w="108" w:type="dxa"/>
          <w:bottom w:w="0" w:type="dxa"/>
          <w:right w:w="108" w:type="dxa"/>
        </w:tblCellMar>
      </w:tblPr>
      <w:tblGrid>
        <w:gridCol w:w="2340"/>
        <w:gridCol w:w="2340"/>
        <w:gridCol w:w="2340"/>
        <w:gridCol w:w="2340"/>
      </w:tblGrid>
      <w:tr w14:paraId="6900B5AD">
        <w:tblPrEx>
          <w:tblCellMar>
            <w:top w:w="0" w:type="dxa"/>
            <w:left w:w="108" w:type="dxa"/>
            <w:bottom w:w="0" w:type="dxa"/>
            <w:right w:w="108" w:type="dxa"/>
          </w:tblCellMar>
        </w:tblPrEx>
        <w:trPr>
          <w:tblHeader/>
        </w:trPr>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0AD7B483">
            <w:pPr>
              <w:jc w:val="center"/>
              <w:rPr>
                <w:rFonts w:hint="default" w:ascii="Times New Roman" w:hAnsi="Times New Roman" w:cs="Times New Roman"/>
              </w:rPr>
            </w:pPr>
            <w:r>
              <w:rPr>
                <w:rFonts w:hint="default" w:ascii="Times New Roman" w:hAnsi="Times New Roman" w:cs="Times New Roman"/>
              </w:rPr>
              <w:t>Tên trường (Column)</w:t>
            </w:r>
          </w:p>
        </w:tc>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70B0F7C9">
            <w:pPr>
              <w:jc w:val="center"/>
              <w:rPr>
                <w:rFonts w:hint="default" w:ascii="Times New Roman" w:hAnsi="Times New Roman" w:cs="Times New Roman"/>
              </w:rPr>
            </w:pPr>
            <w:r>
              <w:rPr>
                <w:rFonts w:hint="default" w:ascii="Times New Roman" w:hAnsi="Times New Roman" w:cs="Times New Roman"/>
              </w:rPr>
              <w:t>Kiểu dữ liệu (Data Type)</w:t>
            </w:r>
          </w:p>
        </w:tc>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73AC8CB0">
            <w:pPr>
              <w:jc w:val="center"/>
              <w:rPr>
                <w:rFonts w:hint="default" w:ascii="Times New Roman" w:hAnsi="Times New Roman" w:cs="Times New Roman"/>
              </w:rPr>
            </w:pPr>
            <w:r>
              <w:rPr>
                <w:rFonts w:hint="default" w:ascii="Times New Roman" w:hAnsi="Times New Roman" w:cs="Times New Roman"/>
              </w:rPr>
              <w:t>Ràng buộc (Constraint)</w:t>
            </w:r>
          </w:p>
        </w:tc>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1B4CC5CB">
            <w:pPr>
              <w:jc w:val="center"/>
              <w:rPr>
                <w:rFonts w:hint="default" w:ascii="Times New Roman" w:hAnsi="Times New Roman" w:cs="Times New Roman"/>
              </w:rPr>
            </w:pPr>
            <w:r>
              <w:rPr>
                <w:rFonts w:hint="default" w:ascii="Times New Roman" w:hAnsi="Times New Roman" w:cs="Times New Roman"/>
              </w:rPr>
              <w:t>Mô tả</w:t>
            </w:r>
          </w:p>
        </w:tc>
      </w:tr>
      <w:tr w14:paraId="4B849A47">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18360083">
            <w:pPr>
              <w:rPr>
                <w:rFonts w:hint="default" w:ascii="Times New Roman" w:hAnsi="Times New Roman" w:cs="Times New Roman"/>
              </w:rPr>
            </w:pPr>
            <w:r>
              <w:rPr>
                <w:rFonts w:hint="default" w:ascii="Times New Roman" w:hAnsi="Times New Roman" w:cs="Times New Roman"/>
                <w:sz w:val="19"/>
              </w:rPr>
              <w:t>TenDangNhap</w:t>
            </w:r>
          </w:p>
        </w:tc>
        <w:tc>
          <w:tcPr>
            <w:tcW w:w="2340" w:type="dxa"/>
            <w:tcBorders>
              <w:top w:val="single" w:color="D3D3D3" w:sz="4" w:space="0"/>
              <w:left w:val="single" w:color="D3D3D3" w:sz="4" w:space="0"/>
              <w:bottom w:val="single" w:color="D3D3D3" w:sz="4" w:space="0"/>
              <w:right w:val="single" w:color="D3D3D3" w:sz="4" w:space="0"/>
            </w:tcBorders>
          </w:tcPr>
          <w:p w14:paraId="6CAB29AD">
            <w:pPr>
              <w:rPr>
                <w:rFonts w:hint="default" w:ascii="Times New Roman" w:hAnsi="Times New Roman" w:cs="Times New Roman"/>
              </w:rPr>
            </w:pPr>
            <w:r>
              <w:rPr>
                <w:rFonts w:hint="default" w:ascii="Times New Roman" w:hAnsi="Times New Roman" w:cs="Times New Roman"/>
                <w:sz w:val="19"/>
              </w:rPr>
              <w:t>nvarchar(50)</w:t>
            </w:r>
          </w:p>
        </w:tc>
        <w:tc>
          <w:tcPr>
            <w:tcW w:w="2340" w:type="dxa"/>
            <w:tcBorders>
              <w:top w:val="single" w:color="D3D3D3" w:sz="4" w:space="0"/>
              <w:left w:val="single" w:color="D3D3D3" w:sz="4" w:space="0"/>
              <w:bottom w:val="single" w:color="D3D3D3" w:sz="4" w:space="0"/>
              <w:right w:val="single" w:color="D3D3D3" w:sz="4" w:space="0"/>
            </w:tcBorders>
          </w:tcPr>
          <w:p w14:paraId="34376CCF">
            <w:pPr>
              <w:rPr>
                <w:rFonts w:hint="default" w:ascii="Times New Roman" w:hAnsi="Times New Roman" w:cs="Times New Roman"/>
              </w:rPr>
            </w:pPr>
            <w:r>
              <w:rPr>
                <w:rFonts w:hint="default" w:ascii="Times New Roman" w:hAnsi="Times New Roman" w:cs="Times New Roman"/>
              </w:rPr>
              <w:t>Primary Key</w:t>
            </w:r>
          </w:p>
        </w:tc>
        <w:tc>
          <w:tcPr>
            <w:tcW w:w="2340" w:type="dxa"/>
            <w:tcBorders>
              <w:top w:val="single" w:color="D3D3D3" w:sz="4" w:space="0"/>
              <w:left w:val="single" w:color="D3D3D3" w:sz="4" w:space="0"/>
              <w:bottom w:val="single" w:color="D3D3D3" w:sz="4" w:space="0"/>
              <w:right w:val="single" w:color="D3D3D3" w:sz="4" w:space="0"/>
            </w:tcBorders>
          </w:tcPr>
          <w:p w14:paraId="27C6FFC4">
            <w:pPr>
              <w:rPr>
                <w:rFonts w:hint="default" w:ascii="Times New Roman" w:hAnsi="Times New Roman" w:cs="Times New Roman"/>
              </w:rPr>
            </w:pPr>
            <w:r>
              <w:rPr>
                <w:rFonts w:hint="default" w:ascii="Times New Roman" w:hAnsi="Times New Roman" w:cs="Times New Roman"/>
              </w:rPr>
              <w:t>Tên đăng nhập của người dùng</w:t>
            </w:r>
          </w:p>
        </w:tc>
      </w:tr>
      <w:tr w14:paraId="50CC4969">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7E36D3E5">
            <w:pPr>
              <w:rPr>
                <w:rFonts w:hint="default" w:ascii="Times New Roman" w:hAnsi="Times New Roman" w:cs="Times New Roman"/>
              </w:rPr>
            </w:pPr>
            <w:r>
              <w:rPr>
                <w:rFonts w:hint="default" w:ascii="Times New Roman" w:hAnsi="Times New Roman" w:cs="Times New Roman"/>
                <w:sz w:val="19"/>
              </w:rPr>
              <w:t>HoTen</w:t>
            </w:r>
          </w:p>
        </w:tc>
        <w:tc>
          <w:tcPr>
            <w:tcW w:w="2340" w:type="dxa"/>
            <w:tcBorders>
              <w:top w:val="single" w:color="D3D3D3" w:sz="4" w:space="0"/>
              <w:left w:val="single" w:color="D3D3D3" w:sz="4" w:space="0"/>
              <w:bottom w:val="single" w:color="D3D3D3" w:sz="4" w:space="0"/>
              <w:right w:val="single" w:color="D3D3D3" w:sz="4" w:space="0"/>
            </w:tcBorders>
          </w:tcPr>
          <w:p w14:paraId="020ED059">
            <w:pPr>
              <w:rPr>
                <w:rFonts w:hint="default" w:ascii="Times New Roman" w:hAnsi="Times New Roman" w:cs="Times New Roman"/>
              </w:rPr>
            </w:pPr>
            <w:r>
              <w:rPr>
                <w:rFonts w:hint="default" w:ascii="Times New Roman" w:hAnsi="Times New Roman" w:cs="Times New Roman"/>
                <w:sz w:val="19"/>
              </w:rPr>
              <w:t>nvarchar(100)</w:t>
            </w:r>
          </w:p>
        </w:tc>
        <w:tc>
          <w:tcPr>
            <w:tcW w:w="2340" w:type="dxa"/>
            <w:tcBorders>
              <w:top w:val="single" w:color="D3D3D3" w:sz="4" w:space="0"/>
              <w:left w:val="single" w:color="D3D3D3" w:sz="4" w:space="0"/>
              <w:bottom w:val="single" w:color="D3D3D3" w:sz="4" w:space="0"/>
              <w:right w:val="single" w:color="D3D3D3" w:sz="4" w:space="0"/>
            </w:tcBorders>
          </w:tcPr>
          <w:p w14:paraId="738F27B8">
            <w:pPr>
              <w:rPr>
                <w:rFonts w:hint="default" w:ascii="Times New Roman" w:hAnsi="Times New Roman" w:cs="Times New Roman"/>
              </w:rPr>
            </w:pPr>
            <w:r>
              <w:rPr>
                <w:rFonts w:hint="default" w:ascii="Times New Roman" w:hAnsi="Times New Roman" w:cs="Times New Roman"/>
              </w:rPr>
              <w:t>Not Null</w:t>
            </w:r>
          </w:p>
        </w:tc>
        <w:tc>
          <w:tcPr>
            <w:tcW w:w="2340" w:type="dxa"/>
            <w:tcBorders>
              <w:top w:val="single" w:color="D3D3D3" w:sz="4" w:space="0"/>
              <w:left w:val="single" w:color="D3D3D3" w:sz="4" w:space="0"/>
              <w:bottom w:val="single" w:color="D3D3D3" w:sz="4" w:space="0"/>
              <w:right w:val="single" w:color="D3D3D3" w:sz="4" w:space="0"/>
            </w:tcBorders>
          </w:tcPr>
          <w:p w14:paraId="1CD07891">
            <w:pPr>
              <w:rPr>
                <w:rFonts w:hint="default" w:ascii="Times New Roman" w:hAnsi="Times New Roman" w:cs="Times New Roman"/>
              </w:rPr>
            </w:pPr>
            <w:r>
              <w:rPr>
                <w:rFonts w:hint="default" w:ascii="Times New Roman" w:hAnsi="Times New Roman" w:cs="Times New Roman"/>
              </w:rPr>
              <w:t>Họ và tên người dùng (Bắt buộc)</w:t>
            </w:r>
          </w:p>
        </w:tc>
      </w:tr>
      <w:tr w14:paraId="59DDD05E">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5727DAAE">
            <w:pPr>
              <w:rPr>
                <w:rFonts w:hint="default" w:ascii="Times New Roman" w:hAnsi="Times New Roman" w:cs="Times New Roman"/>
              </w:rPr>
            </w:pPr>
            <w:r>
              <w:rPr>
                <w:rFonts w:hint="default" w:ascii="Times New Roman" w:hAnsi="Times New Roman" w:cs="Times New Roman"/>
                <w:sz w:val="19"/>
              </w:rPr>
              <w:t>MatKhauHash</w:t>
            </w:r>
          </w:p>
        </w:tc>
        <w:tc>
          <w:tcPr>
            <w:tcW w:w="2340" w:type="dxa"/>
            <w:tcBorders>
              <w:top w:val="single" w:color="D3D3D3" w:sz="4" w:space="0"/>
              <w:left w:val="single" w:color="D3D3D3" w:sz="4" w:space="0"/>
              <w:bottom w:val="single" w:color="D3D3D3" w:sz="4" w:space="0"/>
              <w:right w:val="single" w:color="D3D3D3" w:sz="4" w:space="0"/>
            </w:tcBorders>
          </w:tcPr>
          <w:p w14:paraId="30F687D7">
            <w:pPr>
              <w:rPr>
                <w:rFonts w:hint="default" w:ascii="Times New Roman" w:hAnsi="Times New Roman" w:cs="Times New Roman"/>
              </w:rPr>
            </w:pPr>
            <w:r>
              <w:rPr>
                <w:rFonts w:hint="default" w:ascii="Times New Roman" w:hAnsi="Times New Roman" w:cs="Times New Roman"/>
                <w:sz w:val="19"/>
              </w:rPr>
              <w:t>nvarchar(max)</w:t>
            </w:r>
          </w:p>
        </w:tc>
        <w:tc>
          <w:tcPr>
            <w:tcW w:w="2340" w:type="dxa"/>
            <w:tcBorders>
              <w:top w:val="single" w:color="D3D3D3" w:sz="4" w:space="0"/>
              <w:left w:val="single" w:color="D3D3D3" w:sz="4" w:space="0"/>
              <w:bottom w:val="single" w:color="D3D3D3" w:sz="4" w:space="0"/>
              <w:right w:val="single" w:color="D3D3D3" w:sz="4" w:space="0"/>
            </w:tcBorders>
          </w:tcPr>
          <w:p w14:paraId="2B9660B5">
            <w:pPr>
              <w:rPr>
                <w:rFonts w:hint="default" w:ascii="Times New Roman" w:hAnsi="Times New Roman" w:cs="Times New Roman"/>
              </w:rPr>
            </w:pPr>
            <w:r>
              <w:rPr>
                <w:rFonts w:hint="default" w:ascii="Times New Roman" w:hAnsi="Times New Roman" w:cs="Times New Roman"/>
              </w:rPr>
              <w:t>Not Null</w:t>
            </w:r>
          </w:p>
        </w:tc>
        <w:tc>
          <w:tcPr>
            <w:tcW w:w="2340" w:type="dxa"/>
            <w:tcBorders>
              <w:top w:val="single" w:color="D3D3D3" w:sz="4" w:space="0"/>
              <w:left w:val="single" w:color="D3D3D3" w:sz="4" w:space="0"/>
              <w:bottom w:val="single" w:color="D3D3D3" w:sz="4" w:space="0"/>
              <w:right w:val="single" w:color="D3D3D3" w:sz="4" w:space="0"/>
            </w:tcBorders>
          </w:tcPr>
          <w:p w14:paraId="66EF4F0F">
            <w:pPr>
              <w:rPr>
                <w:rFonts w:hint="default" w:ascii="Times New Roman" w:hAnsi="Times New Roman" w:cs="Times New Roman"/>
              </w:rPr>
            </w:pPr>
            <w:r>
              <w:rPr>
                <w:rFonts w:hint="default" w:ascii="Times New Roman" w:hAnsi="Times New Roman" w:cs="Times New Roman"/>
              </w:rPr>
              <w:t>Hash mật khẩu bảo mật (sử dụng BCrypt)</w:t>
            </w:r>
          </w:p>
        </w:tc>
      </w:tr>
      <w:tr w14:paraId="7E7DDA73">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6D5166DE">
            <w:pPr>
              <w:rPr>
                <w:rFonts w:hint="default" w:ascii="Times New Roman" w:hAnsi="Times New Roman" w:cs="Times New Roman"/>
              </w:rPr>
            </w:pPr>
            <w:r>
              <w:rPr>
                <w:rFonts w:hint="default" w:ascii="Times New Roman" w:hAnsi="Times New Roman" w:cs="Times New Roman"/>
                <w:sz w:val="19"/>
              </w:rPr>
              <w:t>VaiTro</w:t>
            </w:r>
          </w:p>
        </w:tc>
        <w:tc>
          <w:tcPr>
            <w:tcW w:w="2340" w:type="dxa"/>
            <w:tcBorders>
              <w:top w:val="single" w:color="D3D3D3" w:sz="4" w:space="0"/>
              <w:left w:val="single" w:color="D3D3D3" w:sz="4" w:space="0"/>
              <w:bottom w:val="single" w:color="D3D3D3" w:sz="4" w:space="0"/>
              <w:right w:val="single" w:color="D3D3D3" w:sz="4" w:space="0"/>
            </w:tcBorders>
          </w:tcPr>
          <w:p w14:paraId="75D68EF0">
            <w:pPr>
              <w:rPr>
                <w:rFonts w:hint="default" w:ascii="Times New Roman" w:hAnsi="Times New Roman" w:cs="Times New Roman"/>
              </w:rPr>
            </w:pPr>
            <w:r>
              <w:rPr>
                <w:rFonts w:hint="default" w:ascii="Times New Roman" w:hAnsi="Times New Roman" w:cs="Times New Roman"/>
                <w:sz w:val="19"/>
              </w:rPr>
              <w:t>nvarchar(20)</w:t>
            </w:r>
          </w:p>
        </w:tc>
        <w:tc>
          <w:tcPr>
            <w:tcW w:w="2340" w:type="dxa"/>
            <w:tcBorders>
              <w:top w:val="single" w:color="D3D3D3" w:sz="4" w:space="0"/>
              <w:left w:val="single" w:color="D3D3D3" w:sz="4" w:space="0"/>
              <w:bottom w:val="single" w:color="D3D3D3" w:sz="4" w:space="0"/>
              <w:right w:val="single" w:color="D3D3D3" w:sz="4" w:space="0"/>
            </w:tcBorders>
          </w:tcPr>
          <w:p w14:paraId="5AFE6A69">
            <w:pPr>
              <w:rPr>
                <w:rFonts w:hint="default" w:ascii="Times New Roman" w:hAnsi="Times New Roman" w:cs="Times New Roman"/>
              </w:rPr>
            </w:pPr>
            <w:r>
              <w:rPr>
                <w:rFonts w:hint="default" w:ascii="Times New Roman" w:hAnsi="Times New Roman" w:cs="Times New Roman"/>
              </w:rPr>
              <w:t xml:space="preserve">Not Null, Default </w:t>
            </w:r>
            <w:r>
              <w:rPr>
                <w:rFonts w:hint="default" w:ascii="Times New Roman" w:hAnsi="Times New Roman" w:cs="Times New Roman"/>
                <w:sz w:val="19"/>
              </w:rPr>
              <w:t>'KhachHang'</w:t>
            </w:r>
          </w:p>
        </w:tc>
        <w:tc>
          <w:tcPr>
            <w:tcW w:w="2340" w:type="dxa"/>
            <w:tcBorders>
              <w:top w:val="single" w:color="D3D3D3" w:sz="4" w:space="0"/>
              <w:left w:val="single" w:color="D3D3D3" w:sz="4" w:space="0"/>
              <w:bottom w:val="single" w:color="D3D3D3" w:sz="4" w:space="0"/>
              <w:right w:val="single" w:color="D3D3D3" w:sz="4" w:space="0"/>
            </w:tcBorders>
          </w:tcPr>
          <w:p w14:paraId="4EC217AF">
            <w:pPr>
              <w:rPr>
                <w:rFonts w:hint="default" w:ascii="Times New Roman" w:hAnsi="Times New Roman" w:cs="Times New Roman"/>
              </w:rPr>
            </w:pPr>
            <w:r>
              <w:rPr>
                <w:rFonts w:hint="default" w:ascii="Times New Roman" w:hAnsi="Times New Roman" w:cs="Times New Roman"/>
              </w:rPr>
              <w:t xml:space="preserve">Vai trò: </w:t>
            </w:r>
            <w:r>
              <w:rPr>
                <w:rFonts w:hint="default" w:ascii="Times New Roman" w:hAnsi="Times New Roman" w:cs="Times New Roman"/>
                <w:sz w:val="19"/>
              </w:rPr>
              <w:t>Admin</w:t>
            </w:r>
            <w:r>
              <w:rPr>
                <w:rFonts w:hint="default" w:ascii="Times New Roman" w:hAnsi="Times New Roman" w:cs="Times New Roman"/>
              </w:rPr>
              <w:t xml:space="preserve">, </w:t>
            </w:r>
            <w:r>
              <w:rPr>
                <w:rFonts w:hint="default" w:ascii="Times New Roman" w:hAnsi="Times New Roman" w:cs="Times New Roman"/>
                <w:sz w:val="19"/>
              </w:rPr>
              <w:t>NhanVien</w:t>
            </w:r>
            <w:r>
              <w:rPr>
                <w:rFonts w:hint="default" w:ascii="Times New Roman" w:hAnsi="Times New Roman" w:cs="Times New Roman"/>
              </w:rPr>
              <w:t xml:space="preserve">, </w:t>
            </w:r>
            <w:r>
              <w:rPr>
                <w:rFonts w:hint="default" w:ascii="Times New Roman" w:hAnsi="Times New Roman" w:cs="Times New Roman"/>
                <w:sz w:val="19"/>
              </w:rPr>
              <w:t>KhachHang</w:t>
            </w:r>
            <w:r>
              <w:rPr>
                <w:rFonts w:hint="default" w:ascii="Times New Roman" w:hAnsi="Times New Roman" w:cs="Times New Roman"/>
              </w:rPr>
              <w:t xml:space="preserve">, </w:t>
            </w:r>
            <w:r>
              <w:rPr>
                <w:rFonts w:hint="default" w:ascii="Times New Roman" w:hAnsi="Times New Roman" w:cs="Times New Roman"/>
                <w:sz w:val="19"/>
              </w:rPr>
              <w:t>BacSi</w:t>
            </w:r>
          </w:p>
        </w:tc>
      </w:tr>
      <w:tr w14:paraId="288235BC">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76D62E5C">
            <w:pPr>
              <w:rPr>
                <w:rFonts w:hint="default" w:ascii="Times New Roman" w:hAnsi="Times New Roman" w:cs="Times New Roman"/>
              </w:rPr>
            </w:pPr>
            <w:r>
              <w:rPr>
                <w:rFonts w:hint="default" w:ascii="Times New Roman" w:hAnsi="Times New Roman" w:cs="Times New Roman"/>
                <w:sz w:val="19"/>
              </w:rPr>
              <w:t>Email</w:t>
            </w:r>
          </w:p>
        </w:tc>
        <w:tc>
          <w:tcPr>
            <w:tcW w:w="2340" w:type="dxa"/>
            <w:tcBorders>
              <w:top w:val="single" w:color="D3D3D3" w:sz="4" w:space="0"/>
              <w:left w:val="single" w:color="D3D3D3" w:sz="4" w:space="0"/>
              <w:bottom w:val="single" w:color="D3D3D3" w:sz="4" w:space="0"/>
              <w:right w:val="single" w:color="D3D3D3" w:sz="4" w:space="0"/>
            </w:tcBorders>
          </w:tcPr>
          <w:p w14:paraId="0205220C">
            <w:pPr>
              <w:rPr>
                <w:rFonts w:hint="default" w:ascii="Times New Roman" w:hAnsi="Times New Roman" w:cs="Times New Roman"/>
              </w:rPr>
            </w:pPr>
            <w:r>
              <w:rPr>
                <w:rFonts w:hint="default" w:ascii="Times New Roman" w:hAnsi="Times New Roman" w:cs="Times New Roman"/>
                <w:sz w:val="19"/>
              </w:rPr>
              <w:t>nvarchar(100)</w:t>
            </w:r>
          </w:p>
        </w:tc>
        <w:tc>
          <w:tcPr>
            <w:tcW w:w="2340" w:type="dxa"/>
            <w:tcBorders>
              <w:top w:val="single" w:color="D3D3D3" w:sz="4" w:space="0"/>
              <w:left w:val="single" w:color="D3D3D3" w:sz="4" w:space="0"/>
              <w:bottom w:val="single" w:color="D3D3D3" w:sz="4" w:space="0"/>
              <w:right w:val="single" w:color="D3D3D3" w:sz="4" w:space="0"/>
            </w:tcBorders>
          </w:tcPr>
          <w:p w14:paraId="7714CBEC">
            <w:pPr>
              <w:rPr>
                <w:rFonts w:hint="default" w:ascii="Times New Roman" w:hAnsi="Times New Roman" w:cs="Times New Roman"/>
              </w:rPr>
            </w:pPr>
            <w:r>
              <w:rPr>
                <w:rFonts w:hint="default" w:ascii="Times New Roman" w:hAnsi="Times New Roman" w:cs="Times New Roman"/>
              </w:rPr>
              <w:t>Null</w:t>
            </w:r>
          </w:p>
        </w:tc>
        <w:tc>
          <w:tcPr>
            <w:tcW w:w="2340" w:type="dxa"/>
            <w:tcBorders>
              <w:top w:val="single" w:color="D3D3D3" w:sz="4" w:space="0"/>
              <w:left w:val="single" w:color="D3D3D3" w:sz="4" w:space="0"/>
              <w:bottom w:val="single" w:color="D3D3D3" w:sz="4" w:space="0"/>
              <w:right w:val="single" w:color="D3D3D3" w:sz="4" w:space="0"/>
            </w:tcBorders>
          </w:tcPr>
          <w:p w14:paraId="598E70F0">
            <w:pPr>
              <w:rPr>
                <w:rFonts w:hint="default" w:ascii="Times New Roman" w:hAnsi="Times New Roman" w:cs="Times New Roman"/>
              </w:rPr>
            </w:pPr>
            <w:r>
              <w:rPr>
                <w:rFonts w:hint="default" w:ascii="Times New Roman" w:hAnsi="Times New Roman" w:cs="Times New Roman"/>
              </w:rPr>
              <w:t>Địa chỉ Email liên lạc</w:t>
            </w:r>
          </w:p>
        </w:tc>
      </w:tr>
      <w:tr w14:paraId="3F42629B">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19074675">
            <w:pPr>
              <w:rPr>
                <w:rFonts w:hint="default" w:ascii="Times New Roman" w:hAnsi="Times New Roman" w:cs="Times New Roman"/>
              </w:rPr>
            </w:pPr>
            <w:r>
              <w:rPr>
                <w:rFonts w:hint="default" w:ascii="Times New Roman" w:hAnsi="Times New Roman" w:cs="Times New Roman"/>
                <w:sz w:val="19"/>
              </w:rPr>
              <w:t>SoDienThoai</w:t>
            </w:r>
          </w:p>
        </w:tc>
        <w:tc>
          <w:tcPr>
            <w:tcW w:w="2340" w:type="dxa"/>
            <w:tcBorders>
              <w:top w:val="single" w:color="D3D3D3" w:sz="4" w:space="0"/>
              <w:left w:val="single" w:color="D3D3D3" w:sz="4" w:space="0"/>
              <w:bottom w:val="single" w:color="D3D3D3" w:sz="4" w:space="0"/>
              <w:right w:val="single" w:color="D3D3D3" w:sz="4" w:space="0"/>
            </w:tcBorders>
          </w:tcPr>
          <w:p w14:paraId="5F5B94D8">
            <w:pPr>
              <w:rPr>
                <w:rFonts w:hint="default" w:ascii="Times New Roman" w:hAnsi="Times New Roman" w:cs="Times New Roman"/>
              </w:rPr>
            </w:pPr>
            <w:r>
              <w:rPr>
                <w:rFonts w:hint="default" w:ascii="Times New Roman" w:hAnsi="Times New Roman" w:cs="Times New Roman"/>
                <w:sz w:val="19"/>
              </w:rPr>
              <w:t>nvarchar(15)</w:t>
            </w:r>
          </w:p>
        </w:tc>
        <w:tc>
          <w:tcPr>
            <w:tcW w:w="2340" w:type="dxa"/>
            <w:tcBorders>
              <w:top w:val="single" w:color="D3D3D3" w:sz="4" w:space="0"/>
              <w:left w:val="single" w:color="D3D3D3" w:sz="4" w:space="0"/>
              <w:bottom w:val="single" w:color="D3D3D3" w:sz="4" w:space="0"/>
              <w:right w:val="single" w:color="D3D3D3" w:sz="4" w:space="0"/>
            </w:tcBorders>
          </w:tcPr>
          <w:p w14:paraId="244DB7EF">
            <w:pPr>
              <w:rPr>
                <w:rFonts w:hint="default" w:ascii="Times New Roman" w:hAnsi="Times New Roman" w:cs="Times New Roman"/>
              </w:rPr>
            </w:pPr>
            <w:r>
              <w:rPr>
                <w:rFonts w:hint="default" w:ascii="Times New Roman" w:hAnsi="Times New Roman" w:cs="Times New Roman"/>
              </w:rPr>
              <w:t>Null</w:t>
            </w:r>
          </w:p>
        </w:tc>
        <w:tc>
          <w:tcPr>
            <w:tcW w:w="2340" w:type="dxa"/>
            <w:tcBorders>
              <w:top w:val="single" w:color="D3D3D3" w:sz="4" w:space="0"/>
              <w:left w:val="single" w:color="D3D3D3" w:sz="4" w:space="0"/>
              <w:bottom w:val="single" w:color="D3D3D3" w:sz="4" w:space="0"/>
              <w:right w:val="single" w:color="D3D3D3" w:sz="4" w:space="0"/>
            </w:tcBorders>
          </w:tcPr>
          <w:p w14:paraId="3B0A50D4">
            <w:pPr>
              <w:rPr>
                <w:rFonts w:hint="default" w:ascii="Times New Roman" w:hAnsi="Times New Roman" w:cs="Times New Roman"/>
              </w:rPr>
            </w:pPr>
            <w:r>
              <w:rPr>
                <w:rFonts w:hint="default" w:ascii="Times New Roman" w:hAnsi="Times New Roman" w:cs="Times New Roman"/>
              </w:rPr>
              <w:t>Số điện thoại liên hệ</w:t>
            </w:r>
          </w:p>
        </w:tc>
      </w:tr>
      <w:tr w14:paraId="4141F284">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471F7DD1">
            <w:pPr>
              <w:rPr>
                <w:rFonts w:hint="default" w:ascii="Times New Roman" w:hAnsi="Times New Roman" w:cs="Times New Roman"/>
              </w:rPr>
            </w:pPr>
            <w:r>
              <w:rPr>
                <w:rFonts w:hint="default" w:ascii="Times New Roman" w:hAnsi="Times New Roman" w:cs="Times New Roman"/>
                <w:sz w:val="19"/>
              </w:rPr>
              <w:t>DiaChi</w:t>
            </w:r>
          </w:p>
        </w:tc>
        <w:tc>
          <w:tcPr>
            <w:tcW w:w="2340" w:type="dxa"/>
            <w:tcBorders>
              <w:top w:val="single" w:color="D3D3D3" w:sz="4" w:space="0"/>
              <w:left w:val="single" w:color="D3D3D3" w:sz="4" w:space="0"/>
              <w:bottom w:val="single" w:color="D3D3D3" w:sz="4" w:space="0"/>
              <w:right w:val="single" w:color="D3D3D3" w:sz="4" w:space="0"/>
            </w:tcBorders>
          </w:tcPr>
          <w:p w14:paraId="7461F8D9">
            <w:pPr>
              <w:rPr>
                <w:rFonts w:hint="default" w:ascii="Times New Roman" w:hAnsi="Times New Roman" w:cs="Times New Roman"/>
              </w:rPr>
            </w:pPr>
            <w:r>
              <w:rPr>
                <w:rFonts w:hint="default" w:ascii="Times New Roman" w:hAnsi="Times New Roman" w:cs="Times New Roman"/>
                <w:sz w:val="19"/>
              </w:rPr>
              <w:t>nvarchar(250)</w:t>
            </w:r>
          </w:p>
        </w:tc>
        <w:tc>
          <w:tcPr>
            <w:tcW w:w="2340" w:type="dxa"/>
            <w:tcBorders>
              <w:top w:val="single" w:color="D3D3D3" w:sz="4" w:space="0"/>
              <w:left w:val="single" w:color="D3D3D3" w:sz="4" w:space="0"/>
              <w:bottom w:val="single" w:color="D3D3D3" w:sz="4" w:space="0"/>
              <w:right w:val="single" w:color="D3D3D3" w:sz="4" w:space="0"/>
            </w:tcBorders>
          </w:tcPr>
          <w:p w14:paraId="0809C8D8">
            <w:pPr>
              <w:rPr>
                <w:rFonts w:hint="default" w:ascii="Times New Roman" w:hAnsi="Times New Roman" w:cs="Times New Roman"/>
              </w:rPr>
            </w:pPr>
            <w:r>
              <w:rPr>
                <w:rFonts w:hint="default" w:ascii="Times New Roman" w:hAnsi="Times New Roman" w:cs="Times New Roman"/>
              </w:rPr>
              <w:t>Null</w:t>
            </w:r>
          </w:p>
        </w:tc>
        <w:tc>
          <w:tcPr>
            <w:tcW w:w="2340" w:type="dxa"/>
            <w:tcBorders>
              <w:top w:val="single" w:color="D3D3D3" w:sz="4" w:space="0"/>
              <w:left w:val="single" w:color="D3D3D3" w:sz="4" w:space="0"/>
              <w:bottom w:val="single" w:color="D3D3D3" w:sz="4" w:space="0"/>
              <w:right w:val="single" w:color="D3D3D3" w:sz="4" w:space="0"/>
            </w:tcBorders>
          </w:tcPr>
          <w:p w14:paraId="08E13289">
            <w:pPr>
              <w:rPr>
                <w:rFonts w:hint="default" w:ascii="Times New Roman" w:hAnsi="Times New Roman" w:cs="Times New Roman"/>
              </w:rPr>
            </w:pPr>
            <w:r>
              <w:rPr>
                <w:rFonts w:hint="default" w:ascii="Times New Roman" w:hAnsi="Times New Roman" w:cs="Times New Roman"/>
              </w:rPr>
              <w:t>Địa chỉ giao hàng hoặc cư trú</w:t>
            </w:r>
          </w:p>
        </w:tc>
      </w:tr>
      <w:tr w14:paraId="6B76731D">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626DEA3E">
            <w:pPr>
              <w:rPr>
                <w:rFonts w:hint="default" w:ascii="Times New Roman" w:hAnsi="Times New Roman" w:cs="Times New Roman"/>
              </w:rPr>
            </w:pPr>
            <w:r>
              <w:rPr>
                <w:rFonts w:hint="default" w:ascii="Times New Roman" w:hAnsi="Times New Roman" w:cs="Times New Roman"/>
                <w:sz w:val="19"/>
              </w:rPr>
              <w:t>BoPhan</w:t>
            </w:r>
          </w:p>
        </w:tc>
        <w:tc>
          <w:tcPr>
            <w:tcW w:w="2340" w:type="dxa"/>
            <w:tcBorders>
              <w:top w:val="single" w:color="D3D3D3" w:sz="4" w:space="0"/>
              <w:left w:val="single" w:color="D3D3D3" w:sz="4" w:space="0"/>
              <w:bottom w:val="single" w:color="D3D3D3" w:sz="4" w:space="0"/>
              <w:right w:val="single" w:color="D3D3D3" w:sz="4" w:space="0"/>
            </w:tcBorders>
          </w:tcPr>
          <w:p w14:paraId="6C5CB7AE">
            <w:pPr>
              <w:rPr>
                <w:rFonts w:hint="default" w:ascii="Times New Roman" w:hAnsi="Times New Roman" w:cs="Times New Roman"/>
              </w:rPr>
            </w:pPr>
            <w:r>
              <w:rPr>
                <w:rFonts w:hint="default" w:ascii="Times New Roman" w:hAnsi="Times New Roman" w:cs="Times New Roman"/>
                <w:sz w:val="19"/>
              </w:rPr>
              <w:t>nvarchar(100)</w:t>
            </w:r>
          </w:p>
        </w:tc>
        <w:tc>
          <w:tcPr>
            <w:tcW w:w="2340" w:type="dxa"/>
            <w:tcBorders>
              <w:top w:val="single" w:color="D3D3D3" w:sz="4" w:space="0"/>
              <w:left w:val="single" w:color="D3D3D3" w:sz="4" w:space="0"/>
              <w:bottom w:val="single" w:color="D3D3D3" w:sz="4" w:space="0"/>
              <w:right w:val="single" w:color="D3D3D3" w:sz="4" w:space="0"/>
            </w:tcBorders>
          </w:tcPr>
          <w:p w14:paraId="10AEF968">
            <w:pPr>
              <w:rPr>
                <w:rFonts w:hint="default" w:ascii="Times New Roman" w:hAnsi="Times New Roman" w:cs="Times New Roman"/>
              </w:rPr>
            </w:pPr>
            <w:r>
              <w:rPr>
                <w:rFonts w:hint="default" w:ascii="Times New Roman" w:hAnsi="Times New Roman" w:cs="Times New Roman"/>
              </w:rPr>
              <w:t>Null</w:t>
            </w:r>
          </w:p>
        </w:tc>
        <w:tc>
          <w:tcPr>
            <w:tcW w:w="2340" w:type="dxa"/>
            <w:tcBorders>
              <w:top w:val="single" w:color="D3D3D3" w:sz="4" w:space="0"/>
              <w:left w:val="single" w:color="D3D3D3" w:sz="4" w:space="0"/>
              <w:bottom w:val="single" w:color="D3D3D3" w:sz="4" w:space="0"/>
              <w:right w:val="single" w:color="D3D3D3" w:sz="4" w:space="0"/>
            </w:tcBorders>
          </w:tcPr>
          <w:p w14:paraId="7A68A9DC">
            <w:pPr>
              <w:rPr>
                <w:rFonts w:hint="default" w:ascii="Times New Roman" w:hAnsi="Times New Roman" w:cs="Times New Roman"/>
              </w:rPr>
            </w:pPr>
            <w:r>
              <w:rPr>
                <w:rFonts w:hint="default" w:ascii="Times New Roman" w:hAnsi="Times New Roman" w:cs="Times New Roman"/>
              </w:rPr>
              <w:t>Bộ phận làm việc (Dành riêng cho Nhân viên)</w:t>
            </w:r>
          </w:p>
        </w:tc>
      </w:tr>
      <w:tr w14:paraId="3FB83910">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296AA755">
            <w:pPr>
              <w:rPr>
                <w:rFonts w:hint="default" w:ascii="Times New Roman" w:hAnsi="Times New Roman" w:cs="Times New Roman"/>
              </w:rPr>
            </w:pPr>
            <w:r>
              <w:rPr>
                <w:rFonts w:hint="default" w:ascii="Times New Roman" w:hAnsi="Times New Roman" w:cs="Times New Roman"/>
                <w:sz w:val="19"/>
              </w:rPr>
              <w:t>HeSoLuong</w:t>
            </w:r>
          </w:p>
        </w:tc>
        <w:tc>
          <w:tcPr>
            <w:tcW w:w="2340" w:type="dxa"/>
            <w:tcBorders>
              <w:top w:val="single" w:color="D3D3D3" w:sz="4" w:space="0"/>
              <w:left w:val="single" w:color="D3D3D3" w:sz="4" w:space="0"/>
              <w:bottom w:val="single" w:color="D3D3D3" w:sz="4" w:space="0"/>
              <w:right w:val="single" w:color="D3D3D3" w:sz="4" w:space="0"/>
            </w:tcBorders>
          </w:tcPr>
          <w:p w14:paraId="49CCE349">
            <w:pPr>
              <w:rPr>
                <w:rFonts w:hint="default" w:ascii="Times New Roman" w:hAnsi="Times New Roman" w:cs="Times New Roman"/>
              </w:rPr>
            </w:pPr>
            <w:r>
              <w:rPr>
                <w:rFonts w:hint="default" w:ascii="Times New Roman" w:hAnsi="Times New Roman" w:cs="Times New Roman"/>
                <w:sz w:val="19"/>
              </w:rPr>
              <w:t>decimal(18,2)</w:t>
            </w:r>
          </w:p>
        </w:tc>
        <w:tc>
          <w:tcPr>
            <w:tcW w:w="2340" w:type="dxa"/>
            <w:tcBorders>
              <w:top w:val="single" w:color="D3D3D3" w:sz="4" w:space="0"/>
              <w:left w:val="single" w:color="D3D3D3" w:sz="4" w:space="0"/>
              <w:bottom w:val="single" w:color="D3D3D3" w:sz="4" w:space="0"/>
              <w:right w:val="single" w:color="D3D3D3" w:sz="4" w:space="0"/>
            </w:tcBorders>
          </w:tcPr>
          <w:p w14:paraId="193043E5">
            <w:pPr>
              <w:rPr>
                <w:rFonts w:hint="default" w:ascii="Times New Roman" w:hAnsi="Times New Roman" w:cs="Times New Roman"/>
              </w:rPr>
            </w:pPr>
            <w:r>
              <w:rPr>
                <w:rFonts w:hint="default" w:ascii="Times New Roman" w:hAnsi="Times New Roman" w:cs="Times New Roman"/>
              </w:rPr>
              <w:t>Null</w:t>
            </w:r>
          </w:p>
        </w:tc>
        <w:tc>
          <w:tcPr>
            <w:tcW w:w="2340" w:type="dxa"/>
            <w:tcBorders>
              <w:top w:val="single" w:color="D3D3D3" w:sz="4" w:space="0"/>
              <w:left w:val="single" w:color="D3D3D3" w:sz="4" w:space="0"/>
              <w:bottom w:val="single" w:color="D3D3D3" w:sz="4" w:space="0"/>
              <w:right w:val="single" w:color="D3D3D3" w:sz="4" w:space="0"/>
            </w:tcBorders>
          </w:tcPr>
          <w:p w14:paraId="261318D2">
            <w:pPr>
              <w:rPr>
                <w:rFonts w:hint="default" w:ascii="Times New Roman" w:hAnsi="Times New Roman" w:cs="Times New Roman"/>
              </w:rPr>
            </w:pPr>
            <w:r>
              <w:rPr>
                <w:rFonts w:hint="default" w:ascii="Times New Roman" w:hAnsi="Times New Roman" w:cs="Times New Roman"/>
              </w:rPr>
              <w:t>Hệ số lương (Dành riêng cho Nhân viên)</w:t>
            </w:r>
          </w:p>
        </w:tc>
      </w:tr>
      <w:tr w14:paraId="5FE7E1D4">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226E5652">
            <w:pPr>
              <w:rPr>
                <w:rFonts w:hint="default" w:ascii="Times New Roman" w:hAnsi="Times New Roman" w:cs="Times New Roman"/>
              </w:rPr>
            </w:pPr>
            <w:r>
              <w:rPr>
                <w:rFonts w:hint="default" w:ascii="Times New Roman" w:hAnsi="Times New Roman" w:cs="Times New Roman"/>
                <w:sz w:val="19"/>
              </w:rPr>
              <w:t>LuongTheoGio</w:t>
            </w:r>
          </w:p>
        </w:tc>
        <w:tc>
          <w:tcPr>
            <w:tcW w:w="2340" w:type="dxa"/>
            <w:tcBorders>
              <w:top w:val="single" w:color="D3D3D3" w:sz="4" w:space="0"/>
              <w:left w:val="single" w:color="D3D3D3" w:sz="4" w:space="0"/>
              <w:bottom w:val="single" w:color="D3D3D3" w:sz="4" w:space="0"/>
              <w:right w:val="single" w:color="D3D3D3" w:sz="4" w:space="0"/>
            </w:tcBorders>
          </w:tcPr>
          <w:p w14:paraId="4B6F9C8D">
            <w:pPr>
              <w:rPr>
                <w:rFonts w:hint="default" w:ascii="Times New Roman" w:hAnsi="Times New Roman" w:cs="Times New Roman"/>
              </w:rPr>
            </w:pPr>
            <w:r>
              <w:rPr>
                <w:rFonts w:hint="default" w:ascii="Times New Roman" w:hAnsi="Times New Roman" w:cs="Times New Roman"/>
                <w:sz w:val="19"/>
              </w:rPr>
              <w:t>decimal(18,2)</w:t>
            </w:r>
          </w:p>
        </w:tc>
        <w:tc>
          <w:tcPr>
            <w:tcW w:w="2340" w:type="dxa"/>
            <w:tcBorders>
              <w:top w:val="single" w:color="D3D3D3" w:sz="4" w:space="0"/>
              <w:left w:val="single" w:color="D3D3D3" w:sz="4" w:space="0"/>
              <w:bottom w:val="single" w:color="D3D3D3" w:sz="4" w:space="0"/>
              <w:right w:val="single" w:color="D3D3D3" w:sz="4" w:space="0"/>
            </w:tcBorders>
          </w:tcPr>
          <w:p w14:paraId="4BDBD3CB">
            <w:pPr>
              <w:rPr>
                <w:rFonts w:hint="default" w:ascii="Times New Roman" w:hAnsi="Times New Roman" w:cs="Times New Roman"/>
              </w:rPr>
            </w:pPr>
            <w:r>
              <w:rPr>
                <w:rFonts w:hint="default" w:ascii="Times New Roman" w:hAnsi="Times New Roman" w:cs="Times New Roman"/>
              </w:rPr>
              <w:t>Null</w:t>
            </w:r>
          </w:p>
        </w:tc>
        <w:tc>
          <w:tcPr>
            <w:tcW w:w="2340" w:type="dxa"/>
            <w:tcBorders>
              <w:top w:val="single" w:color="D3D3D3" w:sz="4" w:space="0"/>
              <w:left w:val="single" w:color="D3D3D3" w:sz="4" w:space="0"/>
              <w:bottom w:val="single" w:color="D3D3D3" w:sz="4" w:space="0"/>
              <w:right w:val="single" w:color="D3D3D3" w:sz="4" w:space="0"/>
            </w:tcBorders>
          </w:tcPr>
          <w:p w14:paraId="08FF1C29">
            <w:pPr>
              <w:rPr>
                <w:rFonts w:hint="default" w:ascii="Times New Roman" w:hAnsi="Times New Roman" w:cs="Times New Roman"/>
              </w:rPr>
            </w:pPr>
            <w:r>
              <w:rPr>
                <w:rFonts w:hint="default" w:ascii="Times New Roman" w:hAnsi="Times New Roman" w:cs="Times New Roman"/>
              </w:rPr>
              <w:t>Lương cơ bản theo giờ (Dành riêng cho Nhân viên)</w:t>
            </w:r>
          </w:p>
        </w:tc>
      </w:tr>
    </w:tbl>
    <w:p w14:paraId="29971E7D">
      <w:pPr>
        <w:spacing w:before="0" w:after="120"/>
        <w:rPr>
          <w:rFonts w:hint="default" w:ascii="Times New Roman" w:hAnsi="Times New Roman" w:cs="Times New Roman"/>
        </w:rPr>
      </w:pPr>
    </w:p>
    <w:p w14:paraId="49DFBC39">
      <w:pPr>
        <w:pStyle w:val="4"/>
        <w:rPr>
          <w:rFonts w:hint="default" w:ascii="Times New Roman" w:hAnsi="Times New Roman" w:cs="Times New Roman"/>
        </w:rPr>
      </w:pPr>
      <w:r>
        <w:rPr>
          <w:rFonts w:hint="default" w:ascii="Times New Roman" w:hAnsi="Times New Roman" w:cs="Times New Roman"/>
        </w:rPr>
        <w:t xml:space="preserve">2. Bảng </w:t>
      </w:r>
      <w:r>
        <w:rPr>
          <w:rFonts w:hint="default" w:ascii="Times New Roman" w:hAnsi="Times New Roman" w:cs="Times New Roman"/>
          <w:sz w:val="19"/>
        </w:rPr>
        <w:t>DanhMucSanPham</w:t>
      </w:r>
      <w:r>
        <w:rPr>
          <w:rFonts w:hint="default" w:ascii="Times New Roman" w:hAnsi="Times New Roman" w:cs="Times New Roman"/>
        </w:rPr>
        <w:t xml:space="preserve"> (Phân loại sản phẩm)</w:t>
      </w:r>
    </w:p>
    <w:tbl>
      <w:tblPr>
        <w:tblStyle w:val="12"/>
        <w:tblW w:w="0" w:type="auto"/>
        <w:tblInd w:w="0" w:type="dxa"/>
        <w:tblLayout w:type="autofit"/>
        <w:tblCellMar>
          <w:top w:w="0" w:type="dxa"/>
          <w:left w:w="108" w:type="dxa"/>
          <w:bottom w:w="0" w:type="dxa"/>
          <w:right w:w="108" w:type="dxa"/>
        </w:tblCellMar>
      </w:tblPr>
      <w:tblGrid>
        <w:gridCol w:w="2340"/>
        <w:gridCol w:w="2340"/>
        <w:gridCol w:w="2340"/>
        <w:gridCol w:w="2340"/>
      </w:tblGrid>
      <w:tr w14:paraId="183C42C3">
        <w:tblPrEx>
          <w:tblCellMar>
            <w:top w:w="0" w:type="dxa"/>
            <w:left w:w="108" w:type="dxa"/>
            <w:bottom w:w="0" w:type="dxa"/>
            <w:right w:w="108" w:type="dxa"/>
          </w:tblCellMar>
        </w:tblPrEx>
        <w:trPr>
          <w:tblHeader/>
        </w:trPr>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78BBB101">
            <w:pPr>
              <w:jc w:val="center"/>
              <w:rPr>
                <w:rFonts w:hint="default" w:ascii="Times New Roman" w:hAnsi="Times New Roman" w:cs="Times New Roman"/>
              </w:rPr>
            </w:pPr>
            <w:r>
              <w:rPr>
                <w:rFonts w:hint="default" w:ascii="Times New Roman" w:hAnsi="Times New Roman" w:cs="Times New Roman"/>
              </w:rPr>
              <w:t>Tên trường (Column)</w:t>
            </w:r>
          </w:p>
        </w:tc>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60C0C520">
            <w:pPr>
              <w:jc w:val="center"/>
              <w:rPr>
                <w:rFonts w:hint="default" w:ascii="Times New Roman" w:hAnsi="Times New Roman" w:cs="Times New Roman"/>
              </w:rPr>
            </w:pPr>
            <w:r>
              <w:rPr>
                <w:rFonts w:hint="default" w:ascii="Times New Roman" w:hAnsi="Times New Roman" w:cs="Times New Roman"/>
              </w:rPr>
              <w:t>Kiểu dữ liệu (Data Type)</w:t>
            </w:r>
          </w:p>
        </w:tc>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69DE1CA0">
            <w:pPr>
              <w:jc w:val="center"/>
              <w:rPr>
                <w:rFonts w:hint="default" w:ascii="Times New Roman" w:hAnsi="Times New Roman" w:cs="Times New Roman"/>
              </w:rPr>
            </w:pPr>
            <w:r>
              <w:rPr>
                <w:rFonts w:hint="default" w:ascii="Times New Roman" w:hAnsi="Times New Roman" w:cs="Times New Roman"/>
              </w:rPr>
              <w:t>Ràng buộc (Constraint)</w:t>
            </w:r>
          </w:p>
        </w:tc>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6543A79E">
            <w:pPr>
              <w:jc w:val="center"/>
              <w:rPr>
                <w:rFonts w:hint="default" w:ascii="Times New Roman" w:hAnsi="Times New Roman" w:cs="Times New Roman"/>
              </w:rPr>
            </w:pPr>
            <w:r>
              <w:rPr>
                <w:rFonts w:hint="default" w:ascii="Times New Roman" w:hAnsi="Times New Roman" w:cs="Times New Roman"/>
              </w:rPr>
              <w:t>Mô tả</w:t>
            </w:r>
          </w:p>
        </w:tc>
      </w:tr>
      <w:tr w14:paraId="71BAF278">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71D06E7D">
            <w:pPr>
              <w:rPr>
                <w:rFonts w:hint="default" w:ascii="Times New Roman" w:hAnsi="Times New Roman" w:cs="Times New Roman"/>
              </w:rPr>
            </w:pPr>
            <w:r>
              <w:rPr>
                <w:rFonts w:hint="default" w:ascii="Times New Roman" w:hAnsi="Times New Roman" w:cs="Times New Roman"/>
                <w:sz w:val="19"/>
              </w:rPr>
              <w:t>Id</w:t>
            </w:r>
          </w:p>
        </w:tc>
        <w:tc>
          <w:tcPr>
            <w:tcW w:w="2340" w:type="dxa"/>
            <w:tcBorders>
              <w:top w:val="single" w:color="D3D3D3" w:sz="4" w:space="0"/>
              <w:left w:val="single" w:color="D3D3D3" w:sz="4" w:space="0"/>
              <w:bottom w:val="single" w:color="D3D3D3" w:sz="4" w:space="0"/>
              <w:right w:val="single" w:color="D3D3D3" w:sz="4" w:space="0"/>
            </w:tcBorders>
          </w:tcPr>
          <w:p w14:paraId="250C2299">
            <w:pPr>
              <w:rPr>
                <w:rFonts w:hint="default" w:ascii="Times New Roman" w:hAnsi="Times New Roman" w:cs="Times New Roman"/>
              </w:rPr>
            </w:pPr>
            <w:r>
              <w:rPr>
                <w:rFonts w:hint="default" w:ascii="Times New Roman" w:hAnsi="Times New Roman" w:cs="Times New Roman"/>
                <w:sz w:val="19"/>
              </w:rPr>
              <w:t>int</w:t>
            </w:r>
          </w:p>
        </w:tc>
        <w:tc>
          <w:tcPr>
            <w:tcW w:w="2340" w:type="dxa"/>
            <w:tcBorders>
              <w:top w:val="single" w:color="D3D3D3" w:sz="4" w:space="0"/>
              <w:left w:val="single" w:color="D3D3D3" w:sz="4" w:space="0"/>
              <w:bottom w:val="single" w:color="D3D3D3" w:sz="4" w:space="0"/>
              <w:right w:val="single" w:color="D3D3D3" w:sz="4" w:space="0"/>
            </w:tcBorders>
          </w:tcPr>
          <w:p w14:paraId="15EC5DE6">
            <w:pPr>
              <w:rPr>
                <w:rFonts w:hint="default" w:ascii="Times New Roman" w:hAnsi="Times New Roman" w:cs="Times New Roman"/>
              </w:rPr>
            </w:pPr>
            <w:r>
              <w:rPr>
                <w:rFonts w:hint="default" w:ascii="Times New Roman" w:hAnsi="Times New Roman" w:cs="Times New Roman"/>
              </w:rPr>
              <w:t>Primary Key, Identity</w:t>
            </w:r>
          </w:p>
        </w:tc>
        <w:tc>
          <w:tcPr>
            <w:tcW w:w="2340" w:type="dxa"/>
            <w:tcBorders>
              <w:top w:val="single" w:color="D3D3D3" w:sz="4" w:space="0"/>
              <w:left w:val="single" w:color="D3D3D3" w:sz="4" w:space="0"/>
              <w:bottom w:val="single" w:color="D3D3D3" w:sz="4" w:space="0"/>
              <w:right w:val="single" w:color="D3D3D3" w:sz="4" w:space="0"/>
            </w:tcBorders>
          </w:tcPr>
          <w:p w14:paraId="517409D8">
            <w:pPr>
              <w:rPr>
                <w:rFonts w:hint="default" w:ascii="Times New Roman" w:hAnsi="Times New Roman" w:cs="Times New Roman"/>
              </w:rPr>
            </w:pPr>
            <w:r>
              <w:rPr>
                <w:rFonts w:hint="default" w:ascii="Times New Roman" w:hAnsi="Times New Roman" w:cs="Times New Roman"/>
              </w:rPr>
              <w:t>Mã định danh danh mục tự tăng</w:t>
            </w:r>
          </w:p>
        </w:tc>
      </w:tr>
      <w:tr w14:paraId="732445B3">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2D778834">
            <w:pPr>
              <w:rPr>
                <w:rFonts w:hint="default" w:ascii="Times New Roman" w:hAnsi="Times New Roman" w:cs="Times New Roman"/>
              </w:rPr>
            </w:pPr>
            <w:r>
              <w:rPr>
                <w:rFonts w:hint="default" w:ascii="Times New Roman" w:hAnsi="Times New Roman" w:cs="Times New Roman"/>
                <w:sz w:val="19"/>
              </w:rPr>
              <w:t>TenDanhMuc</w:t>
            </w:r>
          </w:p>
        </w:tc>
        <w:tc>
          <w:tcPr>
            <w:tcW w:w="2340" w:type="dxa"/>
            <w:tcBorders>
              <w:top w:val="single" w:color="D3D3D3" w:sz="4" w:space="0"/>
              <w:left w:val="single" w:color="D3D3D3" w:sz="4" w:space="0"/>
              <w:bottom w:val="single" w:color="D3D3D3" w:sz="4" w:space="0"/>
              <w:right w:val="single" w:color="D3D3D3" w:sz="4" w:space="0"/>
            </w:tcBorders>
          </w:tcPr>
          <w:p w14:paraId="1C1A2D2C">
            <w:pPr>
              <w:rPr>
                <w:rFonts w:hint="default" w:ascii="Times New Roman" w:hAnsi="Times New Roman" w:cs="Times New Roman"/>
              </w:rPr>
            </w:pPr>
            <w:r>
              <w:rPr>
                <w:rFonts w:hint="default" w:ascii="Times New Roman" w:hAnsi="Times New Roman" w:cs="Times New Roman"/>
                <w:sz w:val="19"/>
              </w:rPr>
              <w:t>nvarchar(100)</w:t>
            </w:r>
          </w:p>
        </w:tc>
        <w:tc>
          <w:tcPr>
            <w:tcW w:w="2340" w:type="dxa"/>
            <w:tcBorders>
              <w:top w:val="single" w:color="D3D3D3" w:sz="4" w:space="0"/>
              <w:left w:val="single" w:color="D3D3D3" w:sz="4" w:space="0"/>
              <w:bottom w:val="single" w:color="D3D3D3" w:sz="4" w:space="0"/>
              <w:right w:val="single" w:color="D3D3D3" w:sz="4" w:space="0"/>
            </w:tcBorders>
          </w:tcPr>
          <w:p w14:paraId="177BD9A4">
            <w:pPr>
              <w:rPr>
                <w:rFonts w:hint="default" w:ascii="Times New Roman" w:hAnsi="Times New Roman" w:cs="Times New Roman"/>
              </w:rPr>
            </w:pPr>
            <w:r>
              <w:rPr>
                <w:rFonts w:hint="default" w:ascii="Times New Roman" w:hAnsi="Times New Roman" w:cs="Times New Roman"/>
              </w:rPr>
              <w:t>Not Null</w:t>
            </w:r>
          </w:p>
        </w:tc>
        <w:tc>
          <w:tcPr>
            <w:tcW w:w="2340" w:type="dxa"/>
            <w:tcBorders>
              <w:top w:val="single" w:color="D3D3D3" w:sz="4" w:space="0"/>
              <w:left w:val="single" w:color="D3D3D3" w:sz="4" w:space="0"/>
              <w:bottom w:val="single" w:color="D3D3D3" w:sz="4" w:space="0"/>
              <w:right w:val="single" w:color="D3D3D3" w:sz="4" w:space="0"/>
            </w:tcBorders>
          </w:tcPr>
          <w:p w14:paraId="7AD52E50">
            <w:pPr>
              <w:rPr>
                <w:rFonts w:hint="default" w:ascii="Times New Roman" w:hAnsi="Times New Roman" w:cs="Times New Roman"/>
              </w:rPr>
            </w:pPr>
            <w:r>
              <w:rPr>
                <w:rFonts w:hint="default" w:ascii="Times New Roman" w:hAnsi="Times New Roman" w:cs="Times New Roman"/>
              </w:rPr>
              <w:t>Tên danh mục (Ví dụ: Kháng sinh, Mỹ phẩm)</w:t>
            </w:r>
          </w:p>
        </w:tc>
      </w:tr>
      <w:tr w14:paraId="742CC8FE">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0A279577">
            <w:pPr>
              <w:rPr>
                <w:rFonts w:hint="default" w:ascii="Times New Roman" w:hAnsi="Times New Roman" w:cs="Times New Roman"/>
              </w:rPr>
            </w:pPr>
            <w:r>
              <w:rPr>
                <w:rFonts w:hint="default" w:ascii="Times New Roman" w:hAnsi="Times New Roman" w:cs="Times New Roman"/>
                <w:sz w:val="19"/>
              </w:rPr>
              <w:t>PhanLoai</w:t>
            </w:r>
          </w:p>
        </w:tc>
        <w:tc>
          <w:tcPr>
            <w:tcW w:w="2340" w:type="dxa"/>
            <w:tcBorders>
              <w:top w:val="single" w:color="D3D3D3" w:sz="4" w:space="0"/>
              <w:left w:val="single" w:color="D3D3D3" w:sz="4" w:space="0"/>
              <w:bottom w:val="single" w:color="D3D3D3" w:sz="4" w:space="0"/>
              <w:right w:val="single" w:color="D3D3D3" w:sz="4" w:space="0"/>
            </w:tcBorders>
          </w:tcPr>
          <w:p w14:paraId="1AF42E5A">
            <w:pPr>
              <w:rPr>
                <w:rFonts w:hint="default" w:ascii="Times New Roman" w:hAnsi="Times New Roman" w:cs="Times New Roman"/>
              </w:rPr>
            </w:pPr>
            <w:r>
              <w:rPr>
                <w:rFonts w:hint="default" w:ascii="Times New Roman" w:hAnsi="Times New Roman" w:cs="Times New Roman"/>
                <w:sz w:val="19"/>
              </w:rPr>
              <w:t>nvarchar(50)</w:t>
            </w:r>
          </w:p>
        </w:tc>
        <w:tc>
          <w:tcPr>
            <w:tcW w:w="2340" w:type="dxa"/>
            <w:tcBorders>
              <w:top w:val="single" w:color="D3D3D3" w:sz="4" w:space="0"/>
              <w:left w:val="single" w:color="D3D3D3" w:sz="4" w:space="0"/>
              <w:bottom w:val="single" w:color="D3D3D3" w:sz="4" w:space="0"/>
              <w:right w:val="single" w:color="D3D3D3" w:sz="4" w:space="0"/>
            </w:tcBorders>
          </w:tcPr>
          <w:p w14:paraId="77157BA5">
            <w:pPr>
              <w:rPr>
                <w:rFonts w:hint="default" w:ascii="Times New Roman" w:hAnsi="Times New Roman" w:cs="Times New Roman"/>
              </w:rPr>
            </w:pPr>
            <w:r>
              <w:rPr>
                <w:rFonts w:hint="default" w:ascii="Times New Roman" w:hAnsi="Times New Roman" w:cs="Times New Roman"/>
              </w:rPr>
              <w:t xml:space="preserve">Not Null, Default </w:t>
            </w:r>
            <w:r>
              <w:rPr>
                <w:rFonts w:hint="default" w:ascii="Times New Roman" w:hAnsi="Times New Roman" w:cs="Times New Roman"/>
                <w:sz w:val="19"/>
              </w:rPr>
              <w:t>'Chung'</w:t>
            </w:r>
          </w:p>
        </w:tc>
        <w:tc>
          <w:tcPr>
            <w:tcW w:w="2340" w:type="dxa"/>
            <w:tcBorders>
              <w:top w:val="single" w:color="D3D3D3" w:sz="4" w:space="0"/>
              <w:left w:val="single" w:color="D3D3D3" w:sz="4" w:space="0"/>
              <w:bottom w:val="single" w:color="D3D3D3" w:sz="4" w:space="0"/>
              <w:right w:val="single" w:color="D3D3D3" w:sz="4" w:space="0"/>
            </w:tcBorders>
          </w:tcPr>
          <w:p w14:paraId="025ADF2C">
            <w:pPr>
              <w:rPr>
                <w:rFonts w:hint="default" w:ascii="Times New Roman" w:hAnsi="Times New Roman" w:cs="Times New Roman"/>
              </w:rPr>
            </w:pPr>
            <w:r>
              <w:rPr>
                <w:rFonts w:hint="default" w:ascii="Times New Roman" w:hAnsi="Times New Roman" w:cs="Times New Roman"/>
              </w:rPr>
              <w:t xml:space="preserve">Phân loại: </w:t>
            </w:r>
            <w:r>
              <w:rPr>
                <w:rFonts w:hint="default" w:ascii="Times New Roman" w:hAnsi="Times New Roman" w:cs="Times New Roman"/>
                <w:sz w:val="19"/>
              </w:rPr>
              <w:t>Thuoc</w:t>
            </w:r>
            <w:r>
              <w:rPr>
                <w:rFonts w:hint="default" w:ascii="Times New Roman" w:hAnsi="Times New Roman" w:cs="Times New Roman"/>
              </w:rPr>
              <w:t xml:space="preserve">, </w:t>
            </w:r>
            <w:r>
              <w:rPr>
                <w:rFonts w:hint="default" w:ascii="Times New Roman" w:hAnsi="Times New Roman" w:cs="Times New Roman"/>
                <w:sz w:val="19"/>
              </w:rPr>
              <w:t>ThucPhamChucNang</w:t>
            </w:r>
            <w:r>
              <w:rPr>
                <w:rFonts w:hint="default" w:ascii="Times New Roman" w:hAnsi="Times New Roman" w:cs="Times New Roman"/>
              </w:rPr>
              <w:t xml:space="preserve">, </w:t>
            </w:r>
            <w:r>
              <w:rPr>
                <w:rFonts w:hint="default" w:ascii="Times New Roman" w:hAnsi="Times New Roman" w:cs="Times New Roman"/>
                <w:sz w:val="19"/>
              </w:rPr>
              <w:t>MyPham</w:t>
            </w:r>
            <w:r>
              <w:rPr>
                <w:rFonts w:hint="default" w:ascii="Times New Roman" w:hAnsi="Times New Roman" w:cs="Times New Roman"/>
              </w:rPr>
              <w:t xml:space="preserve">, </w:t>
            </w:r>
            <w:r>
              <w:rPr>
                <w:rFonts w:hint="default" w:ascii="Times New Roman" w:hAnsi="Times New Roman" w:cs="Times New Roman"/>
                <w:sz w:val="19"/>
              </w:rPr>
              <w:t>ThietBiYTe</w:t>
            </w:r>
          </w:p>
        </w:tc>
      </w:tr>
      <w:tr w14:paraId="4FF47621">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4CB014EA">
            <w:pPr>
              <w:rPr>
                <w:rFonts w:hint="default" w:ascii="Times New Roman" w:hAnsi="Times New Roman" w:cs="Times New Roman"/>
              </w:rPr>
            </w:pPr>
            <w:r>
              <w:rPr>
                <w:rFonts w:hint="default" w:ascii="Times New Roman" w:hAnsi="Times New Roman" w:cs="Times New Roman"/>
                <w:sz w:val="19"/>
              </w:rPr>
              <w:t>MoTa</w:t>
            </w:r>
          </w:p>
        </w:tc>
        <w:tc>
          <w:tcPr>
            <w:tcW w:w="2340" w:type="dxa"/>
            <w:tcBorders>
              <w:top w:val="single" w:color="D3D3D3" w:sz="4" w:space="0"/>
              <w:left w:val="single" w:color="D3D3D3" w:sz="4" w:space="0"/>
              <w:bottom w:val="single" w:color="D3D3D3" w:sz="4" w:space="0"/>
              <w:right w:val="single" w:color="D3D3D3" w:sz="4" w:space="0"/>
            </w:tcBorders>
          </w:tcPr>
          <w:p w14:paraId="3F6A96B6">
            <w:pPr>
              <w:rPr>
                <w:rFonts w:hint="default" w:ascii="Times New Roman" w:hAnsi="Times New Roman" w:cs="Times New Roman"/>
              </w:rPr>
            </w:pPr>
            <w:r>
              <w:rPr>
                <w:rFonts w:hint="default" w:ascii="Times New Roman" w:hAnsi="Times New Roman" w:cs="Times New Roman"/>
                <w:sz w:val="19"/>
              </w:rPr>
              <w:t>nvarchar(500)</w:t>
            </w:r>
          </w:p>
        </w:tc>
        <w:tc>
          <w:tcPr>
            <w:tcW w:w="2340" w:type="dxa"/>
            <w:tcBorders>
              <w:top w:val="single" w:color="D3D3D3" w:sz="4" w:space="0"/>
              <w:left w:val="single" w:color="D3D3D3" w:sz="4" w:space="0"/>
              <w:bottom w:val="single" w:color="D3D3D3" w:sz="4" w:space="0"/>
              <w:right w:val="single" w:color="D3D3D3" w:sz="4" w:space="0"/>
            </w:tcBorders>
          </w:tcPr>
          <w:p w14:paraId="042FE2AF">
            <w:pPr>
              <w:rPr>
                <w:rFonts w:hint="default" w:ascii="Times New Roman" w:hAnsi="Times New Roman" w:cs="Times New Roman"/>
              </w:rPr>
            </w:pPr>
            <w:r>
              <w:rPr>
                <w:rFonts w:hint="default" w:ascii="Times New Roman" w:hAnsi="Times New Roman" w:cs="Times New Roman"/>
              </w:rPr>
              <w:t>Null</w:t>
            </w:r>
          </w:p>
        </w:tc>
        <w:tc>
          <w:tcPr>
            <w:tcW w:w="2340" w:type="dxa"/>
            <w:tcBorders>
              <w:top w:val="single" w:color="D3D3D3" w:sz="4" w:space="0"/>
              <w:left w:val="single" w:color="D3D3D3" w:sz="4" w:space="0"/>
              <w:bottom w:val="single" w:color="D3D3D3" w:sz="4" w:space="0"/>
              <w:right w:val="single" w:color="D3D3D3" w:sz="4" w:space="0"/>
            </w:tcBorders>
          </w:tcPr>
          <w:p w14:paraId="78607F72">
            <w:pPr>
              <w:rPr>
                <w:rFonts w:hint="default" w:ascii="Times New Roman" w:hAnsi="Times New Roman" w:cs="Times New Roman"/>
              </w:rPr>
            </w:pPr>
            <w:r>
              <w:rPr>
                <w:rFonts w:hint="default" w:ascii="Times New Roman" w:hAnsi="Times New Roman" w:cs="Times New Roman"/>
              </w:rPr>
              <w:t>Mô tả chi tiết danh mục</w:t>
            </w:r>
          </w:p>
        </w:tc>
      </w:tr>
      <w:tr w14:paraId="777AFDE8">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4D8EC090">
            <w:pPr>
              <w:rPr>
                <w:rFonts w:hint="default" w:ascii="Times New Roman" w:hAnsi="Times New Roman" w:cs="Times New Roman"/>
              </w:rPr>
            </w:pPr>
            <w:r>
              <w:rPr>
                <w:rFonts w:hint="default" w:ascii="Times New Roman" w:hAnsi="Times New Roman" w:cs="Times New Roman"/>
                <w:sz w:val="19"/>
              </w:rPr>
              <w:t>KichHoat</w:t>
            </w:r>
          </w:p>
        </w:tc>
        <w:tc>
          <w:tcPr>
            <w:tcW w:w="2340" w:type="dxa"/>
            <w:tcBorders>
              <w:top w:val="single" w:color="D3D3D3" w:sz="4" w:space="0"/>
              <w:left w:val="single" w:color="D3D3D3" w:sz="4" w:space="0"/>
              <w:bottom w:val="single" w:color="D3D3D3" w:sz="4" w:space="0"/>
              <w:right w:val="single" w:color="D3D3D3" w:sz="4" w:space="0"/>
            </w:tcBorders>
          </w:tcPr>
          <w:p w14:paraId="0188C05C">
            <w:pPr>
              <w:rPr>
                <w:rFonts w:hint="default" w:ascii="Times New Roman" w:hAnsi="Times New Roman" w:cs="Times New Roman"/>
              </w:rPr>
            </w:pPr>
            <w:r>
              <w:rPr>
                <w:rFonts w:hint="default" w:ascii="Times New Roman" w:hAnsi="Times New Roman" w:cs="Times New Roman"/>
                <w:sz w:val="19"/>
              </w:rPr>
              <w:t>bit</w:t>
            </w:r>
          </w:p>
        </w:tc>
        <w:tc>
          <w:tcPr>
            <w:tcW w:w="2340" w:type="dxa"/>
            <w:tcBorders>
              <w:top w:val="single" w:color="D3D3D3" w:sz="4" w:space="0"/>
              <w:left w:val="single" w:color="D3D3D3" w:sz="4" w:space="0"/>
              <w:bottom w:val="single" w:color="D3D3D3" w:sz="4" w:space="0"/>
              <w:right w:val="single" w:color="D3D3D3" w:sz="4" w:space="0"/>
            </w:tcBorders>
          </w:tcPr>
          <w:p w14:paraId="77F86826">
            <w:pPr>
              <w:rPr>
                <w:rFonts w:hint="default" w:ascii="Times New Roman" w:hAnsi="Times New Roman" w:cs="Times New Roman"/>
              </w:rPr>
            </w:pPr>
            <w:r>
              <w:rPr>
                <w:rFonts w:hint="default" w:ascii="Times New Roman" w:hAnsi="Times New Roman" w:cs="Times New Roman"/>
              </w:rPr>
              <w:t xml:space="preserve">Not Null, Default </w:t>
            </w:r>
            <w:r>
              <w:rPr>
                <w:rFonts w:hint="default" w:ascii="Times New Roman" w:hAnsi="Times New Roman" w:cs="Times New Roman"/>
                <w:sz w:val="19"/>
              </w:rPr>
              <w:t>1</w:t>
            </w:r>
          </w:p>
        </w:tc>
        <w:tc>
          <w:tcPr>
            <w:tcW w:w="2340" w:type="dxa"/>
            <w:tcBorders>
              <w:top w:val="single" w:color="D3D3D3" w:sz="4" w:space="0"/>
              <w:left w:val="single" w:color="D3D3D3" w:sz="4" w:space="0"/>
              <w:bottom w:val="single" w:color="D3D3D3" w:sz="4" w:space="0"/>
              <w:right w:val="single" w:color="D3D3D3" w:sz="4" w:space="0"/>
            </w:tcBorders>
          </w:tcPr>
          <w:p w14:paraId="66D35881">
            <w:pPr>
              <w:rPr>
                <w:rFonts w:hint="default" w:ascii="Times New Roman" w:hAnsi="Times New Roman" w:cs="Times New Roman"/>
              </w:rPr>
            </w:pPr>
            <w:r>
              <w:rPr>
                <w:rFonts w:hint="default" w:ascii="Times New Roman" w:hAnsi="Times New Roman" w:cs="Times New Roman"/>
              </w:rPr>
              <w:t>Trạng thái sử dụng của danh mục</w:t>
            </w:r>
          </w:p>
        </w:tc>
      </w:tr>
    </w:tbl>
    <w:p w14:paraId="6EFDA557">
      <w:pPr>
        <w:spacing w:before="0" w:after="120"/>
        <w:rPr>
          <w:rFonts w:hint="default" w:ascii="Times New Roman" w:hAnsi="Times New Roman" w:cs="Times New Roman"/>
        </w:rPr>
      </w:pPr>
    </w:p>
    <w:p w14:paraId="5A17575B">
      <w:pPr>
        <w:pStyle w:val="4"/>
        <w:rPr>
          <w:rFonts w:hint="default" w:ascii="Times New Roman" w:hAnsi="Times New Roman" w:cs="Times New Roman"/>
        </w:rPr>
      </w:pPr>
      <w:r>
        <w:rPr>
          <w:rFonts w:hint="default" w:ascii="Times New Roman" w:hAnsi="Times New Roman" w:cs="Times New Roman"/>
        </w:rPr>
        <w:t xml:space="preserve">3. Bảng </w:t>
      </w:r>
      <w:r>
        <w:rPr>
          <w:rFonts w:hint="default" w:ascii="Times New Roman" w:hAnsi="Times New Roman" w:cs="Times New Roman"/>
          <w:sz w:val="19"/>
        </w:rPr>
        <w:t>SanPham</w:t>
      </w:r>
      <w:r>
        <w:rPr>
          <w:rFonts w:hint="default" w:ascii="Times New Roman" w:hAnsi="Times New Roman" w:cs="Times New Roman"/>
        </w:rPr>
        <w:t xml:space="preserve"> (Danh sách thuốc và các sản phẩm khác)</w:t>
      </w:r>
    </w:p>
    <w:tbl>
      <w:tblPr>
        <w:tblStyle w:val="12"/>
        <w:tblW w:w="0" w:type="auto"/>
        <w:tblInd w:w="0" w:type="dxa"/>
        <w:tblLayout w:type="autofit"/>
        <w:tblCellMar>
          <w:top w:w="0" w:type="dxa"/>
          <w:left w:w="108" w:type="dxa"/>
          <w:bottom w:w="0" w:type="dxa"/>
          <w:right w:w="108" w:type="dxa"/>
        </w:tblCellMar>
      </w:tblPr>
      <w:tblGrid>
        <w:gridCol w:w="2340"/>
        <w:gridCol w:w="2340"/>
        <w:gridCol w:w="2340"/>
        <w:gridCol w:w="2340"/>
      </w:tblGrid>
      <w:tr w14:paraId="4FB652F8">
        <w:tblPrEx>
          <w:tblCellMar>
            <w:top w:w="0" w:type="dxa"/>
            <w:left w:w="108" w:type="dxa"/>
            <w:bottom w:w="0" w:type="dxa"/>
            <w:right w:w="108" w:type="dxa"/>
          </w:tblCellMar>
        </w:tblPrEx>
        <w:trPr>
          <w:tblHeader/>
        </w:trPr>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68ACD2AF">
            <w:pPr>
              <w:jc w:val="center"/>
              <w:rPr>
                <w:rFonts w:hint="default" w:ascii="Times New Roman" w:hAnsi="Times New Roman" w:cs="Times New Roman"/>
              </w:rPr>
            </w:pPr>
            <w:r>
              <w:rPr>
                <w:rFonts w:hint="default" w:ascii="Times New Roman" w:hAnsi="Times New Roman" w:cs="Times New Roman"/>
              </w:rPr>
              <w:t>Tên trường (Column)</w:t>
            </w:r>
          </w:p>
        </w:tc>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206F3088">
            <w:pPr>
              <w:jc w:val="center"/>
              <w:rPr>
                <w:rFonts w:hint="default" w:ascii="Times New Roman" w:hAnsi="Times New Roman" w:cs="Times New Roman"/>
              </w:rPr>
            </w:pPr>
            <w:r>
              <w:rPr>
                <w:rFonts w:hint="default" w:ascii="Times New Roman" w:hAnsi="Times New Roman" w:cs="Times New Roman"/>
              </w:rPr>
              <w:t>Kiểu dữ liệu (Data Type)</w:t>
            </w:r>
          </w:p>
        </w:tc>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7F8A61D6">
            <w:pPr>
              <w:jc w:val="center"/>
              <w:rPr>
                <w:rFonts w:hint="default" w:ascii="Times New Roman" w:hAnsi="Times New Roman" w:cs="Times New Roman"/>
              </w:rPr>
            </w:pPr>
            <w:r>
              <w:rPr>
                <w:rFonts w:hint="default" w:ascii="Times New Roman" w:hAnsi="Times New Roman" w:cs="Times New Roman"/>
              </w:rPr>
              <w:t>Ràng buộc (Constraint)</w:t>
            </w:r>
          </w:p>
        </w:tc>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1FAD5C87">
            <w:pPr>
              <w:jc w:val="center"/>
              <w:rPr>
                <w:rFonts w:hint="default" w:ascii="Times New Roman" w:hAnsi="Times New Roman" w:cs="Times New Roman"/>
              </w:rPr>
            </w:pPr>
            <w:r>
              <w:rPr>
                <w:rFonts w:hint="default" w:ascii="Times New Roman" w:hAnsi="Times New Roman" w:cs="Times New Roman"/>
              </w:rPr>
              <w:t>Mô tả</w:t>
            </w:r>
          </w:p>
        </w:tc>
      </w:tr>
      <w:tr w14:paraId="253A4044">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1A4B57FF">
            <w:pPr>
              <w:rPr>
                <w:rFonts w:hint="default" w:ascii="Times New Roman" w:hAnsi="Times New Roman" w:cs="Times New Roman"/>
              </w:rPr>
            </w:pPr>
            <w:r>
              <w:rPr>
                <w:rFonts w:hint="default" w:ascii="Times New Roman" w:hAnsi="Times New Roman" w:cs="Times New Roman"/>
                <w:sz w:val="19"/>
              </w:rPr>
              <w:t>Id</w:t>
            </w:r>
          </w:p>
        </w:tc>
        <w:tc>
          <w:tcPr>
            <w:tcW w:w="2340" w:type="dxa"/>
            <w:tcBorders>
              <w:top w:val="single" w:color="D3D3D3" w:sz="4" w:space="0"/>
              <w:left w:val="single" w:color="D3D3D3" w:sz="4" w:space="0"/>
              <w:bottom w:val="single" w:color="D3D3D3" w:sz="4" w:space="0"/>
              <w:right w:val="single" w:color="D3D3D3" w:sz="4" w:space="0"/>
            </w:tcBorders>
          </w:tcPr>
          <w:p w14:paraId="097BDE10">
            <w:pPr>
              <w:rPr>
                <w:rFonts w:hint="default" w:ascii="Times New Roman" w:hAnsi="Times New Roman" w:cs="Times New Roman"/>
              </w:rPr>
            </w:pPr>
            <w:r>
              <w:rPr>
                <w:rFonts w:hint="default" w:ascii="Times New Roman" w:hAnsi="Times New Roman" w:cs="Times New Roman"/>
                <w:sz w:val="19"/>
              </w:rPr>
              <w:t>int</w:t>
            </w:r>
          </w:p>
        </w:tc>
        <w:tc>
          <w:tcPr>
            <w:tcW w:w="2340" w:type="dxa"/>
            <w:tcBorders>
              <w:top w:val="single" w:color="D3D3D3" w:sz="4" w:space="0"/>
              <w:left w:val="single" w:color="D3D3D3" w:sz="4" w:space="0"/>
              <w:bottom w:val="single" w:color="D3D3D3" w:sz="4" w:space="0"/>
              <w:right w:val="single" w:color="D3D3D3" w:sz="4" w:space="0"/>
            </w:tcBorders>
          </w:tcPr>
          <w:p w14:paraId="5D158356">
            <w:pPr>
              <w:rPr>
                <w:rFonts w:hint="default" w:ascii="Times New Roman" w:hAnsi="Times New Roman" w:cs="Times New Roman"/>
              </w:rPr>
            </w:pPr>
            <w:r>
              <w:rPr>
                <w:rFonts w:hint="default" w:ascii="Times New Roman" w:hAnsi="Times New Roman" w:cs="Times New Roman"/>
              </w:rPr>
              <w:t>Primary Key, Identity</w:t>
            </w:r>
          </w:p>
        </w:tc>
        <w:tc>
          <w:tcPr>
            <w:tcW w:w="2340" w:type="dxa"/>
            <w:tcBorders>
              <w:top w:val="single" w:color="D3D3D3" w:sz="4" w:space="0"/>
              <w:left w:val="single" w:color="D3D3D3" w:sz="4" w:space="0"/>
              <w:bottom w:val="single" w:color="D3D3D3" w:sz="4" w:space="0"/>
              <w:right w:val="single" w:color="D3D3D3" w:sz="4" w:space="0"/>
            </w:tcBorders>
          </w:tcPr>
          <w:p w14:paraId="5C0B6010">
            <w:pPr>
              <w:rPr>
                <w:rFonts w:hint="default" w:ascii="Times New Roman" w:hAnsi="Times New Roman" w:cs="Times New Roman"/>
              </w:rPr>
            </w:pPr>
            <w:r>
              <w:rPr>
                <w:rFonts w:hint="default" w:ascii="Times New Roman" w:hAnsi="Times New Roman" w:cs="Times New Roman"/>
              </w:rPr>
              <w:t>Mã định danh sản phẩm tự tăng</w:t>
            </w:r>
          </w:p>
        </w:tc>
      </w:tr>
      <w:tr w14:paraId="1B889E5C">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4D782CB4">
            <w:pPr>
              <w:rPr>
                <w:rFonts w:hint="default" w:ascii="Times New Roman" w:hAnsi="Times New Roman" w:cs="Times New Roman"/>
              </w:rPr>
            </w:pPr>
            <w:r>
              <w:rPr>
                <w:rFonts w:hint="default" w:ascii="Times New Roman" w:hAnsi="Times New Roman" w:cs="Times New Roman"/>
                <w:sz w:val="19"/>
              </w:rPr>
              <w:t>TenSanPham</w:t>
            </w:r>
          </w:p>
        </w:tc>
        <w:tc>
          <w:tcPr>
            <w:tcW w:w="2340" w:type="dxa"/>
            <w:tcBorders>
              <w:top w:val="single" w:color="D3D3D3" w:sz="4" w:space="0"/>
              <w:left w:val="single" w:color="D3D3D3" w:sz="4" w:space="0"/>
              <w:bottom w:val="single" w:color="D3D3D3" w:sz="4" w:space="0"/>
              <w:right w:val="single" w:color="D3D3D3" w:sz="4" w:space="0"/>
            </w:tcBorders>
          </w:tcPr>
          <w:p w14:paraId="399BE5FA">
            <w:pPr>
              <w:rPr>
                <w:rFonts w:hint="default" w:ascii="Times New Roman" w:hAnsi="Times New Roman" w:cs="Times New Roman"/>
              </w:rPr>
            </w:pPr>
            <w:r>
              <w:rPr>
                <w:rFonts w:hint="default" w:ascii="Times New Roman" w:hAnsi="Times New Roman" w:cs="Times New Roman"/>
                <w:sz w:val="19"/>
              </w:rPr>
              <w:t>nvarchar(150)</w:t>
            </w:r>
          </w:p>
        </w:tc>
        <w:tc>
          <w:tcPr>
            <w:tcW w:w="2340" w:type="dxa"/>
            <w:tcBorders>
              <w:top w:val="single" w:color="D3D3D3" w:sz="4" w:space="0"/>
              <w:left w:val="single" w:color="D3D3D3" w:sz="4" w:space="0"/>
              <w:bottom w:val="single" w:color="D3D3D3" w:sz="4" w:space="0"/>
              <w:right w:val="single" w:color="D3D3D3" w:sz="4" w:space="0"/>
            </w:tcBorders>
          </w:tcPr>
          <w:p w14:paraId="4BAF7D6E">
            <w:pPr>
              <w:rPr>
                <w:rFonts w:hint="default" w:ascii="Times New Roman" w:hAnsi="Times New Roman" w:cs="Times New Roman"/>
              </w:rPr>
            </w:pPr>
            <w:r>
              <w:rPr>
                <w:rFonts w:hint="default" w:ascii="Times New Roman" w:hAnsi="Times New Roman" w:cs="Times New Roman"/>
              </w:rPr>
              <w:t>Not Null</w:t>
            </w:r>
          </w:p>
        </w:tc>
        <w:tc>
          <w:tcPr>
            <w:tcW w:w="2340" w:type="dxa"/>
            <w:tcBorders>
              <w:top w:val="single" w:color="D3D3D3" w:sz="4" w:space="0"/>
              <w:left w:val="single" w:color="D3D3D3" w:sz="4" w:space="0"/>
              <w:bottom w:val="single" w:color="D3D3D3" w:sz="4" w:space="0"/>
              <w:right w:val="single" w:color="D3D3D3" w:sz="4" w:space="0"/>
            </w:tcBorders>
          </w:tcPr>
          <w:p w14:paraId="142207E1">
            <w:pPr>
              <w:rPr>
                <w:rFonts w:hint="default" w:ascii="Times New Roman" w:hAnsi="Times New Roman" w:cs="Times New Roman"/>
              </w:rPr>
            </w:pPr>
            <w:r>
              <w:rPr>
                <w:rFonts w:hint="default" w:ascii="Times New Roman" w:hAnsi="Times New Roman" w:cs="Times New Roman"/>
              </w:rPr>
              <w:t>Tên hiển thị của sản phẩm</w:t>
            </w:r>
          </w:p>
        </w:tc>
      </w:tr>
      <w:tr w14:paraId="2C47862A">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55BCBE27">
            <w:pPr>
              <w:rPr>
                <w:rFonts w:hint="default" w:ascii="Times New Roman" w:hAnsi="Times New Roman" w:cs="Times New Roman"/>
              </w:rPr>
            </w:pPr>
            <w:r>
              <w:rPr>
                <w:rFonts w:hint="default" w:ascii="Times New Roman" w:hAnsi="Times New Roman" w:cs="Times New Roman"/>
                <w:sz w:val="19"/>
              </w:rPr>
              <w:t>DanhMucId</w:t>
            </w:r>
          </w:p>
        </w:tc>
        <w:tc>
          <w:tcPr>
            <w:tcW w:w="2340" w:type="dxa"/>
            <w:tcBorders>
              <w:top w:val="single" w:color="D3D3D3" w:sz="4" w:space="0"/>
              <w:left w:val="single" w:color="D3D3D3" w:sz="4" w:space="0"/>
              <w:bottom w:val="single" w:color="D3D3D3" w:sz="4" w:space="0"/>
              <w:right w:val="single" w:color="D3D3D3" w:sz="4" w:space="0"/>
            </w:tcBorders>
          </w:tcPr>
          <w:p w14:paraId="2D19F97B">
            <w:pPr>
              <w:rPr>
                <w:rFonts w:hint="default" w:ascii="Times New Roman" w:hAnsi="Times New Roman" w:cs="Times New Roman"/>
              </w:rPr>
            </w:pPr>
            <w:r>
              <w:rPr>
                <w:rFonts w:hint="default" w:ascii="Times New Roman" w:hAnsi="Times New Roman" w:cs="Times New Roman"/>
                <w:sz w:val="19"/>
              </w:rPr>
              <w:t>int</w:t>
            </w:r>
          </w:p>
        </w:tc>
        <w:tc>
          <w:tcPr>
            <w:tcW w:w="2340" w:type="dxa"/>
            <w:tcBorders>
              <w:top w:val="single" w:color="D3D3D3" w:sz="4" w:space="0"/>
              <w:left w:val="single" w:color="D3D3D3" w:sz="4" w:space="0"/>
              <w:bottom w:val="single" w:color="D3D3D3" w:sz="4" w:space="0"/>
              <w:right w:val="single" w:color="D3D3D3" w:sz="4" w:space="0"/>
            </w:tcBorders>
          </w:tcPr>
          <w:p w14:paraId="7ADCB83F">
            <w:pPr>
              <w:rPr>
                <w:rFonts w:hint="default" w:ascii="Times New Roman" w:hAnsi="Times New Roman" w:cs="Times New Roman"/>
              </w:rPr>
            </w:pPr>
            <w:r>
              <w:rPr>
                <w:rFonts w:hint="default" w:ascii="Times New Roman" w:hAnsi="Times New Roman" w:cs="Times New Roman"/>
              </w:rPr>
              <w:t>Foreign Key</w:t>
            </w:r>
          </w:p>
        </w:tc>
        <w:tc>
          <w:tcPr>
            <w:tcW w:w="2340" w:type="dxa"/>
            <w:tcBorders>
              <w:top w:val="single" w:color="D3D3D3" w:sz="4" w:space="0"/>
              <w:left w:val="single" w:color="D3D3D3" w:sz="4" w:space="0"/>
              <w:bottom w:val="single" w:color="D3D3D3" w:sz="4" w:space="0"/>
              <w:right w:val="single" w:color="D3D3D3" w:sz="4" w:space="0"/>
            </w:tcBorders>
          </w:tcPr>
          <w:p w14:paraId="4941A7A0">
            <w:pPr>
              <w:rPr>
                <w:rFonts w:hint="default" w:ascii="Times New Roman" w:hAnsi="Times New Roman" w:cs="Times New Roman"/>
              </w:rPr>
            </w:pPr>
            <w:r>
              <w:rPr>
                <w:rFonts w:hint="default" w:ascii="Times New Roman" w:hAnsi="Times New Roman" w:cs="Times New Roman"/>
              </w:rPr>
              <w:t xml:space="preserve">Khóa ngoại liên kết tới bảng </w:t>
            </w:r>
            <w:r>
              <w:rPr>
                <w:rFonts w:hint="default" w:ascii="Times New Roman" w:hAnsi="Times New Roman" w:cs="Times New Roman"/>
                <w:sz w:val="19"/>
              </w:rPr>
              <w:t>DanhMucSanPham</w:t>
            </w:r>
          </w:p>
        </w:tc>
      </w:tr>
      <w:tr w14:paraId="5A43E772">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7A750BE5">
            <w:pPr>
              <w:rPr>
                <w:rFonts w:hint="default" w:ascii="Times New Roman" w:hAnsi="Times New Roman" w:cs="Times New Roman"/>
              </w:rPr>
            </w:pPr>
            <w:r>
              <w:rPr>
                <w:rFonts w:hint="default" w:ascii="Times New Roman" w:hAnsi="Times New Roman" w:cs="Times New Roman"/>
                <w:sz w:val="19"/>
              </w:rPr>
              <w:t>IsThuoc</w:t>
            </w:r>
          </w:p>
        </w:tc>
        <w:tc>
          <w:tcPr>
            <w:tcW w:w="2340" w:type="dxa"/>
            <w:tcBorders>
              <w:top w:val="single" w:color="D3D3D3" w:sz="4" w:space="0"/>
              <w:left w:val="single" w:color="D3D3D3" w:sz="4" w:space="0"/>
              <w:bottom w:val="single" w:color="D3D3D3" w:sz="4" w:space="0"/>
              <w:right w:val="single" w:color="D3D3D3" w:sz="4" w:space="0"/>
            </w:tcBorders>
          </w:tcPr>
          <w:p w14:paraId="7657291A">
            <w:pPr>
              <w:rPr>
                <w:rFonts w:hint="default" w:ascii="Times New Roman" w:hAnsi="Times New Roman" w:cs="Times New Roman"/>
              </w:rPr>
            </w:pPr>
            <w:r>
              <w:rPr>
                <w:rFonts w:hint="default" w:ascii="Times New Roman" w:hAnsi="Times New Roman" w:cs="Times New Roman"/>
                <w:sz w:val="19"/>
              </w:rPr>
              <w:t>bit</w:t>
            </w:r>
          </w:p>
        </w:tc>
        <w:tc>
          <w:tcPr>
            <w:tcW w:w="2340" w:type="dxa"/>
            <w:tcBorders>
              <w:top w:val="single" w:color="D3D3D3" w:sz="4" w:space="0"/>
              <w:left w:val="single" w:color="D3D3D3" w:sz="4" w:space="0"/>
              <w:bottom w:val="single" w:color="D3D3D3" w:sz="4" w:space="0"/>
              <w:right w:val="single" w:color="D3D3D3" w:sz="4" w:space="0"/>
            </w:tcBorders>
          </w:tcPr>
          <w:p w14:paraId="6EAADA0D">
            <w:pPr>
              <w:rPr>
                <w:rFonts w:hint="default" w:ascii="Times New Roman" w:hAnsi="Times New Roman" w:cs="Times New Roman"/>
              </w:rPr>
            </w:pPr>
            <w:r>
              <w:rPr>
                <w:rFonts w:hint="default" w:ascii="Times New Roman" w:hAnsi="Times New Roman" w:cs="Times New Roman"/>
              </w:rPr>
              <w:t xml:space="preserve">Not Null, Default </w:t>
            </w:r>
            <w:r>
              <w:rPr>
                <w:rFonts w:hint="default" w:ascii="Times New Roman" w:hAnsi="Times New Roman" w:cs="Times New Roman"/>
                <w:sz w:val="19"/>
              </w:rPr>
              <w:t>0</w:t>
            </w:r>
          </w:p>
        </w:tc>
        <w:tc>
          <w:tcPr>
            <w:tcW w:w="2340" w:type="dxa"/>
            <w:tcBorders>
              <w:top w:val="single" w:color="D3D3D3" w:sz="4" w:space="0"/>
              <w:left w:val="single" w:color="D3D3D3" w:sz="4" w:space="0"/>
              <w:bottom w:val="single" w:color="D3D3D3" w:sz="4" w:space="0"/>
              <w:right w:val="single" w:color="D3D3D3" w:sz="4" w:space="0"/>
            </w:tcBorders>
          </w:tcPr>
          <w:p w14:paraId="5B86367B">
            <w:pPr>
              <w:rPr>
                <w:rFonts w:hint="default" w:ascii="Times New Roman" w:hAnsi="Times New Roman" w:cs="Times New Roman"/>
              </w:rPr>
            </w:pPr>
            <w:r>
              <w:rPr>
                <w:rFonts w:hint="default" w:ascii="Times New Roman" w:hAnsi="Times New Roman" w:cs="Times New Roman"/>
                <w:sz w:val="19"/>
              </w:rPr>
              <w:t>true</w:t>
            </w:r>
            <w:r>
              <w:rPr>
                <w:rFonts w:hint="default" w:ascii="Times New Roman" w:hAnsi="Times New Roman" w:cs="Times New Roman"/>
              </w:rPr>
              <w:t xml:space="preserve"> nếu sản phẩm là thuốc kê đơn/không kê đơn</w:t>
            </w:r>
          </w:p>
        </w:tc>
      </w:tr>
      <w:tr w14:paraId="13CEF75F">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66EDDF01">
            <w:pPr>
              <w:rPr>
                <w:rFonts w:hint="default" w:ascii="Times New Roman" w:hAnsi="Times New Roman" w:cs="Times New Roman"/>
              </w:rPr>
            </w:pPr>
            <w:r>
              <w:rPr>
                <w:rFonts w:hint="default" w:ascii="Times New Roman" w:hAnsi="Times New Roman" w:cs="Times New Roman"/>
                <w:sz w:val="19"/>
              </w:rPr>
              <w:t>GiaNhap</w:t>
            </w:r>
          </w:p>
        </w:tc>
        <w:tc>
          <w:tcPr>
            <w:tcW w:w="2340" w:type="dxa"/>
            <w:tcBorders>
              <w:top w:val="single" w:color="D3D3D3" w:sz="4" w:space="0"/>
              <w:left w:val="single" w:color="D3D3D3" w:sz="4" w:space="0"/>
              <w:bottom w:val="single" w:color="D3D3D3" w:sz="4" w:space="0"/>
              <w:right w:val="single" w:color="D3D3D3" w:sz="4" w:space="0"/>
            </w:tcBorders>
          </w:tcPr>
          <w:p w14:paraId="0F55BDC5">
            <w:pPr>
              <w:rPr>
                <w:rFonts w:hint="default" w:ascii="Times New Roman" w:hAnsi="Times New Roman" w:cs="Times New Roman"/>
              </w:rPr>
            </w:pPr>
            <w:r>
              <w:rPr>
                <w:rFonts w:hint="default" w:ascii="Times New Roman" w:hAnsi="Times New Roman" w:cs="Times New Roman"/>
                <w:sz w:val="19"/>
              </w:rPr>
              <w:t>decimal(18,2)</w:t>
            </w:r>
          </w:p>
        </w:tc>
        <w:tc>
          <w:tcPr>
            <w:tcW w:w="2340" w:type="dxa"/>
            <w:tcBorders>
              <w:top w:val="single" w:color="D3D3D3" w:sz="4" w:space="0"/>
              <w:left w:val="single" w:color="D3D3D3" w:sz="4" w:space="0"/>
              <w:bottom w:val="single" w:color="D3D3D3" w:sz="4" w:space="0"/>
              <w:right w:val="single" w:color="D3D3D3" w:sz="4" w:space="0"/>
            </w:tcBorders>
          </w:tcPr>
          <w:p w14:paraId="3769464E">
            <w:pPr>
              <w:rPr>
                <w:rFonts w:hint="default" w:ascii="Times New Roman" w:hAnsi="Times New Roman" w:cs="Times New Roman"/>
              </w:rPr>
            </w:pPr>
            <w:r>
              <w:rPr>
                <w:rFonts w:hint="default" w:ascii="Times New Roman" w:hAnsi="Times New Roman" w:cs="Times New Roman"/>
              </w:rPr>
              <w:t>Not Null</w:t>
            </w:r>
          </w:p>
        </w:tc>
        <w:tc>
          <w:tcPr>
            <w:tcW w:w="2340" w:type="dxa"/>
            <w:tcBorders>
              <w:top w:val="single" w:color="D3D3D3" w:sz="4" w:space="0"/>
              <w:left w:val="single" w:color="D3D3D3" w:sz="4" w:space="0"/>
              <w:bottom w:val="single" w:color="D3D3D3" w:sz="4" w:space="0"/>
              <w:right w:val="single" w:color="D3D3D3" w:sz="4" w:space="0"/>
            </w:tcBorders>
          </w:tcPr>
          <w:p w14:paraId="6E65BA11">
            <w:pPr>
              <w:rPr>
                <w:rFonts w:hint="default" w:ascii="Times New Roman" w:hAnsi="Times New Roman" w:cs="Times New Roman"/>
              </w:rPr>
            </w:pPr>
            <w:r>
              <w:rPr>
                <w:rFonts w:hint="default" w:ascii="Times New Roman" w:hAnsi="Times New Roman" w:cs="Times New Roman"/>
              </w:rPr>
              <w:t>Giá nhập kho của một đơn vị sản phẩm</w:t>
            </w:r>
          </w:p>
        </w:tc>
      </w:tr>
      <w:tr w14:paraId="187B2FC1">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3431340D">
            <w:pPr>
              <w:rPr>
                <w:rFonts w:hint="default" w:ascii="Times New Roman" w:hAnsi="Times New Roman" w:cs="Times New Roman"/>
              </w:rPr>
            </w:pPr>
            <w:r>
              <w:rPr>
                <w:rFonts w:hint="default" w:ascii="Times New Roman" w:hAnsi="Times New Roman" w:cs="Times New Roman"/>
                <w:sz w:val="19"/>
              </w:rPr>
              <w:t>GiaBan</w:t>
            </w:r>
          </w:p>
        </w:tc>
        <w:tc>
          <w:tcPr>
            <w:tcW w:w="2340" w:type="dxa"/>
            <w:tcBorders>
              <w:top w:val="single" w:color="D3D3D3" w:sz="4" w:space="0"/>
              <w:left w:val="single" w:color="D3D3D3" w:sz="4" w:space="0"/>
              <w:bottom w:val="single" w:color="D3D3D3" w:sz="4" w:space="0"/>
              <w:right w:val="single" w:color="D3D3D3" w:sz="4" w:space="0"/>
            </w:tcBorders>
          </w:tcPr>
          <w:p w14:paraId="71F83725">
            <w:pPr>
              <w:rPr>
                <w:rFonts w:hint="default" w:ascii="Times New Roman" w:hAnsi="Times New Roman" w:cs="Times New Roman"/>
              </w:rPr>
            </w:pPr>
            <w:r>
              <w:rPr>
                <w:rFonts w:hint="default" w:ascii="Times New Roman" w:hAnsi="Times New Roman" w:cs="Times New Roman"/>
                <w:sz w:val="19"/>
              </w:rPr>
              <w:t>decimal(18,2)</w:t>
            </w:r>
          </w:p>
        </w:tc>
        <w:tc>
          <w:tcPr>
            <w:tcW w:w="2340" w:type="dxa"/>
            <w:tcBorders>
              <w:top w:val="single" w:color="D3D3D3" w:sz="4" w:space="0"/>
              <w:left w:val="single" w:color="D3D3D3" w:sz="4" w:space="0"/>
              <w:bottom w:val="single" w:color="D3D3D3" w:sz="4" w:space="0"/>
              <w:right w:val="single" w:color="D3D3D3" w:sz="4" w:space="0"/>
            </w:tcBorders>
          </w:tcPr>
          <w:p w14:paraId="162CB02D">
            <w:pPr>
              <w:rPr>
                <w:rFonts w:hint="default" w:ascii="Times New Roman" w:hAnsi="Times New Roman" w:cs="Times New Roman"/>
              </w:rPr>
            </w:pPr>
            <w:r>
              <w:rPr>
                <w:rFonts w:hint="default" w:ascii="Times New Roman" w:hAnsi="Times New Roman" w:cs="Times New Roman"/>
              </w:rPr>
              <w:t>Not Null</w:t>
            </w:r>
          </w:p>
        </w:tc>
        <w:tc>
          <w:tcPr>
            <w:tcW w:w="2340" w:type="dxa"/>
            <w:tcBorders>
              <w:top w:val="single" w:color="D3D3D3" w:sz="4" w:space="0"/>
              <w:left w:val="single" w:color="D3D3D3" w:sz="4" w:space="0"/>
              <w:bottom w:val="single" w:color="D3D3D3" w:sz="4" w:space="0"/>
              <w:right w:val="single" w:color="D3D3D3" w:sz="4" w:space="0"/>
            </w:tcBorders>
          </w:tcPr>
          <w:p w14:paraId="3956114B">
            <w:pPr>
              <w:rPr>
                <w:rFonts w:hint="default" w:ascii="Times New Roman" w:hAnsi="Times New Roman" w:cs="Times New Roman"/>
              </w:rPr>
            </w:pPr>
            <w:r>
              <w:rPr>
                <w:rFonts w:hint="default" w:ascii="Times New Roman" w:hAnsi="Times New Roman" w:cs="Times New Roman"/>
              </w:rPr>
              <w:t>Giá bán lẻ niêm yết hiện tại</w:t>
            </w:r>
          </w:p>
        </w:tc>
      </w:tr>
      <w:tr w14:paraId="0460D45C">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71C70ED6">
            <w:pPr>
              <w:rPr>
                <w:rFonts w:hint="default" w:ascii="Times New Roman" w:hAnsi="Times New Roman" w:cs="Times New Roman"/>
              </w:rPr>
            </w:pPr>
            <w:r>
              <w:rPr>
                <w:rFonts w:hint="default" w:ascii="Times New Roman" w:hAnsi="Times New Roman" w:cs="Times New Roman"/>
                <w:sz w:val="19"/>
              </w:rPr>
              <w:t>GiaGoc</w:t>
            </w:r>
          </w:p>
        </w:tc>
        <w:tc>
          <w:tcPr>
            <w:tcW w:w="2340" w:type="dxa"/>
            <w:tcBorders>
              <w:top w:val="single" w:color="D3D3D3" w:sz="4" w:space="0"/>
              <w:left w:val="single" w:color="D3D3D3" w:sz="4" w:space="0"/>
              <w:bottom w:val="single" w:color="D3D3D3" w:sz="4" w:space="0"/>
              <w:right w:val="single" w:color="D3D3D3" w:sz="4" w:space="0"/>
            </w:tcBorders>
          </w:tcPr>
          <w:p w14:paraId="1070B01A">
            <w:pPr>
              <w:rPr>
                <w:rFonts w:hint="default" w:ascii="Times New Roman" w:hAnsi="Times New Roman" w:cs="Times New Roman"/>
              </w:rPr>
            </w:pPr>
            <w:r>
              <w:rPr>
                <w:rFonts w:hint="default" w:ascii="Times New Roman" w:hAnsi="Times New Roman" w:cs="Times New Roman"/>
                <w:sz w:val="19"/>
              </w:rPr>
              <w:t>decimal(18,2)</w:t>
            </w:r>
          </w:p>
        </w:tc>
        <w:tc>
          <w:tcPr>
            <w:tcW w:w="2340" w:type="dxa"/>
            <w:tcBorders>
              <w:top w:val="single" w:color="D3D3D3" w:sz="4" w:space="0"/>
              <w:left w:val="single" w:color="D3D3D3" w:sz="4" w:space="0"/>
              <w:bottom w:val="single" w:color="D3D3D3" w:sz="4" w:space="0"/>
              <w:right w:val="single" w:color="D3D3D3" w:sz="4" w:space="0"/>
            </w:tcBorders>
          </w:tcPr>
          <w:p w14:paraId="3F4AB0DF">
            <w:pPr>
              <w:rPr>
                <w:rFonts w:hint="default" w:ascii="Times New Roman" w:hAnsi="Times New Roman" w:cs="Times New Roman"/>
              </w:rPr>
            </w:pPr>
            <w:r>
              <w:rPr>
                <w:rFonts w:hint="default" w:ascii="Times New Roman" w:hAnsi="Times New Roman" w:cs="Times New Roman"/>
              </w:rPr>
              <w:t>Null</w:t>
            </w:r>
          </w:p>
        </w:tc>
        <w:tc>
          <w:tcPr>
            <w:tcW w:w="2340" w:type="dxa"/>
            <w:tcBorders>
              <w:top w:val="single" w:color="D3D3D3" w:sz="4" w:space="0"/>
              <w:left w:val="single" w:color="D3D3D3" w:sz="4" w:space="0"/>
              <w:bottom w:val="single" w:color="D3D3D3" w:sz="4" w:space="0"/>
              <w:right w:val="single" w:color="D3D3D3" w:sz="4" w:space="0"/>
            </w:tcBorders>
          </w:tcPr>
          <w:p w14:paraId="0E810DAD">
            <w:pPr>
              <w:rPr>
                <w:rFonts w:hint="default" w:ascii="Times New Roman" w:hAnsi="Times New Roman" w:cs="Times New Roman"/>
              </w:rPr>
            </w:pPr>
            <w:r>
              <w:rPr>
                <w:rFonts w:hint="default" w:ascii="Times New Roman" w:hAnsi="Times New Roman" w:cs="Times New Roman"/>
              </w:rPr>
              <w:t>Giá gốc chưa giảm của sản phẩm (Tùy chọn)</w:t>
            </w:r>
          </w:p>
        </w:tc>
      </w:tr>
      <w:tr w14:paraId="3674D47F">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055CE59B">
            <w:pPr>
              <w:rPr>
                <w:rFonts w:hint="default" w:ascii="Times New Roman" w:hAnsi="Times New Roman" w:cs="Times New Roman"/>
              </w:rPr>
            </w:pPr>
            <w:r>
              <w:rPr>
                <w:rFonts w:hint="default" w:ascii="Times New Roman" w:hAnsi="Times New Roman" w:cs="Times New Roman"/>
                <w:sz w:val="19"/>
              </w:rPr>
              <w:t>SoLuong</w:t>
            </w:r>
          </w:p>
        </w:tc>
        <w:tc>
          <w:tcPr>
            <w:tcW w:w="2340" w:type="dxa"/>
            <w:tcBorders>
              <w:top w:val="single" w:color="D3D3D3" w:sz="4" w:space="0"/>
              <w:left w:val="single" w:color="D3D3D3" w:sz="4" w:space="0"/>
              <w:bottom w:val="single" w:color="D3D3D3" w:sz="4" w:space="0"/>
              <w:right w:val="single" w:color="D3D3D3" w:sz="4" w:space="0"/>
            </w:tcBorders>
          </w:tcPr>
          <w:p w14:paraId="70A89F35">
            <w:pPr>
              <w:rPr>
                <w:rFonts w:hint="default" w:ascii="Times New Roman" w:hAnsi="Times New Roman" w:cs="Times New Roman"/>
              </w:rPr>
            </w:pPr>
            <w:r>
              <w:rPr>
                <w:rFonts w:hint="default" w:ascii="Times New Roman" w:hAnsi="Times New Roman" w:cs="Times New Roman"/>
                <w:sz w:val="19"/>
              </w:rPr>
              <w:t>int</w:t>
            </w:r>
          </w:p>
        </w:tc>
        <w:tc>
          <w:tcPr>
            <w:tcW w:w="2340" w:type="dxa"/>
            <w:tcBorders>
              <w:top w:val="single" w:color="D3D3D3" w:sz="4" w:space="0"/>
              <w:left w:val="single" w:color="D3D3D3" w:sz="4" w:space="0"/>
              <w:bottom w:val="single" w:color="D3D3D3" w:sz="4" w:space="0"/>
              <w:right w:val="single" w:color="D3D3D3" w:sz="4" w:space="0"/>
            </w:tcBorders>
          </w:tcPr>
          <w:p w14:paraId="3B9D0364">
            <w:pPr>
              <w:rPr>
                <w:rFonts w:hint="default" w:ascii="Times New Roman" w:hAnsi="Times New Roman" w:cs="Times New Roman"/>
              </w:rPr>
            </w:pPr>
            <w:r>
              <w:rPr>
                <w:rFonts w:hint="default" w:ascii="Times New Roman" w:hAnsi="Times New Roman" w:cs="Times New Roman"/>
              </w:rPr>
              <w:t>Not Null, ConcurrencyCheck</w:t>
            </w:r>
          </w:p>
        </w:tc>
        <w:tc>
          <w:tcPr>
            <w:tcW w:w="2340" w:type="dxa"/>
            <w:tcBorders>
              <w:top w:val="single" w:color="D3D3D3" w:sz="4" w:space="0"/>
              <w:left w:val="single" w:color="D3D3D3" w:sz="4" w:space="0"/>
              <w:bottom w:val="single" w:color="D3D3D3" w:sz="4" w:space="0"/>
              <w:right w:val="single" w:color="D3D3D3" w:sz="4" w:space="0"/>
            </w:tcBorders>
          </w:tcPr>
          <w:p w14:paraId="4C5B144E">
            <w:pPr>
              <w:rPr>
                <w:rFonts w:hint="default" w:ascii="Times New Roman" w:hAnsi="Times New Roman" w:cs="Times New Roman"/>
              </w:rPr>
            </w:pPr>
            <w:r>
              <w:rPr>
                <w:rFonts w:hint="default" w:ascii="Times New Roman" w:hAnsi="Times New Roman" w:cs="Times New Roman"/>
              </w:rPr>
              <w:t>Tổng số lượng tồn kho khả dụng (EF Concurrency)</w:t>
            </w:r>
          </w:p>
        </w:tc>
      </w:tr>
      <w:tr w14:paraId="0C669B11">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533C1611">
            <w:pPr>
              <w:rPr>
                <w:rFonts w:hint="default" w:ascii="Times New Roman" w:hAnsi="Times New Roman" w:cs="Times New Roman"/>
              </w:rPr>
            </w:pPr>
            <w:r>
              <w:rPr>
                <w:rFonts w:hint="default" w:ascii="Times New Roman" w:hAnsi="Times New Roman" w:cs="Times New Roman"/>
                <w:sz w:val="19"/>
              </w:rPr>
              <w:t>DonViTinh</w:t>
            </w:r>
          </w:p>
        </w:tc>
        <w:tc>
          <w:tcPr>
            <w:tcW w:w="2340" w:type="dxa"/>
            <w:tcBorders>
              <w:top w:val="single" w:color="D3D3D3" w:sz="4" w:space="0"/>
              <w:left w:val="single" w:color="D3D3D3" w:sz="4" w:space="0"/>
              <w:bottom w:val="single" w:color="D3D3D3" w:sz="4" w:space="0"/>
              <w:right w:val="single" w:color="D3D3D3" w:sz="4" w:space="0"/>
            </w:tcBorders>
          </w:tcPr>
          <w:p w14:paraId="5EEEB081">
            <w:pPr>
              <w:rPr>
                <w:rFonts w:hint="default" w:ascii="Times New Roman" w:hAnsi="Times New Roman" w:cs="Times New Roman"/>
              </w:rPr>
            </w:pPr>
            <w:r>
              <w:rPr>
                <w:rFonts w:hint="default" w:ascii="Times New Roman" w:hAnsi="Times New Roman" w:cs="Times New Roman"/>
                <w:sz w:val="19"/>
              </w:rPr>
              <w:t>nvarchar(50)</w:t>
            </w:r>
          </w:p>
        </w:tc>
        <w:tc>
          <w:tcPr>
            <w:tcW w:w="2340" w:type="dxa"/>
            <w:tcBorders>
              <w:top w:val="single" w:color="D3D3D3" w:sz="4" w:space="0"/>
              <w:left w:val="single" w:color="D3D3D3" w:sz="4" w:space="0"/>
              <w:bottom w:val="single" w:color="D3D3D3" w:sz="4" w:space="0"/>
              <w:right w:val="single" w:color="D3D3D3" w:sz="4" w:space="0"/>
            </w:tcBorders>
          </w:tcPr>
          <w:p w14:paraId="5AB0C782">
            <w:pPr>
              <w:rPr>
                <w:rFonts w:hint="default" w:ascii="Times New Roman" w:hAnsi="Times New Roman" w:cs="Times New Roman"/>
              </w:rPr>
            </w:pPr>
            <w:r>
              <w:rPr>
                <w:rFonts w:hint="default" w:ascii="Times New Roman" w:hAnsi="Times New Roman" w:cs="Times New Roman"/>
              </w:rPr>
              <w:t xml:space="preserve">Not Null, Default </w:t>
            </w:r>
            <w:r>
              <w:rPr>
                <w:rFonts w:hint="default" w:ascii="Times New Roman" w:hAnsi="Times New Roman" w:cs="Times New Roman"/>
                <w:sz w:val="19"/>
              </w:rPr>
              <w:t>'Viên'</w:t>
            </w:r>
          </w:p>
        </w:tc>
        <w:tc>
          <w:tcPr>
            <w:tcW w:w="2340" w:type="dxa"/>
            <w:tcBorders>
              <w:top w:val="single" w:color="D3D3D3" w:sz="4" w:space="0"/>
              <w:left w:val="single" w:color="D3D3D3" w:sz="4" w:space="0"/>
              <w:bottom w:val="single" w:color="D3D3D3" w:sz="4" w:space="0"/>
              <w:right w:val="single" w:color="D3D3D3" w:sz="4" w:space="0"/>
            </w:tcBorders>
          </w:tcPr>
          <w:p w14:paraId="22792423">
            <w:pPr>
              <w:rPr>
                <w:rFonts w:hint="default" w:ascii="Times New Roman" w:hAnsi="Times New Roman" w:cs="Times New Roman"/>
              </w:rPr>
            </w:pPr>
            <w:r>
              <w:rPr>
                <w:rFonts w:hint="default" w:ascii="Times New Roman" w:hAnsi="Times New Roman" w:cs="Times New Roman"/>
              </w:rPr>
              <w:t>Đơn vị tính (Viên, Vỉ, Hộp, Chai, Tuýp)</w:t>
            </w:r>
          </w:p>
        </w:tc>
      </w:tr>
      <w:tr w14:paraId="0B21C202">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200A6D9C">
            <w:pPr>
              <w:rPr>
                <w:rFonts w:hint="default" w:ascii="Times New Roman" w:hAnsi="Times New Roman" w:cs="Times New Roman"/>
              </w:rPr>
            </w:pPr>
            <w:r>
              <w:rPr>
                <w:rFonts w:hint="default" w:ascii="Times New Roman" w:hAnsi="Times New Roman" w:cs="Times New Roman"/>
                <w:sz w:val="19"/>
              </w:rPr>
              <w:t>MoTa</w:t>
            </w:r>
          </w:p>
        </w:tc>
        <w:tc>
          <w:tcPr>
            <w:tcW w:w="2340" w:type="dxa"/>
            <w:tcBorders>
              <w:top w:val="single" w:color="D3D3D3" w:sz="4" w:space="0"/>
              <w:left w:val="single" w:color="D3D3D3" w:sz="4" w:space="0"/>
              <w:bottom w:val="single" w:color="D3D3D3" w:sz="4" w:space="0"/>
              <w:right w:val="single" w:color="D3D3D3" w:sz="4" w:space="0"/>
            </w:tcBorders>
          </w:tcPr>
          <w:p w14:paraId="321FC1E0">
            <w:pPr>
              <w:rPr>
                <w:rFonts w:hint="default" w:ascii="Times New Roman" w:hAnsi="Times New Roman" w:cs="Times New Roman"/>
              </w:rPr>
            </w:pPr>
            <w:r>
              <w:rPr>
                <w:rFonts w:hint="default" w:ascii="Times New Roman" w:hAnsi="Times New Roman" w:cs="Times New Roman"/>
                <w:sz w:val="19"/>
              </w:rPr>
              <w:t>nvarchar(3000)</w:t>
            </w:r>
          </w:p>
        </w:tc>
        <w:tc>
          <w:tcPr>
            <w:tcW w:w="2340" w:type="dxa"/>
            <w:tcBorders>
              <w:top w:val="single" w:color="D3D3D3" w:sz="4" w:space="0"/>
              <w:left w:val="single" w:color="D3D3D3" w:sz="4" w:space="0"/>
              <w:bottom w:val="single" w:color="D3D3D3" w:sz="4" w:space="0"/>
              <w:right w:val="single" w:color="D3D3D3" w:sz="4" w:space="0"/>
            </w:tcBorders>
          </w:tcPr>
          <w:p w14:paraId="77BB9E4E">
            <w:pPr>
              <w:rPr>
                <w:rFonts w:hint="default" w:ascii="Times New Roman" w:hAnsi="Times New Roman" w:cs="Times New Roman"/>
              </w:rPr>
            </w:pPr>
            <w:r>
              <w:rPr>
                <w:rFonts w:hint="default" w:ascii="Times New Roman" w:hAnsi="Times New Roman" w:cs="Times New Roman"/>
              </w:rPr>
              <w:t>Null</w:t>
            </w:r>
          </w:p>
        </w:tc>
        <w:tc>
          <w:tcPr>
            <w:tcW w:w="2340" w:type="dxa"/>
            <w:tcBorders>
              <w:top w:val="single" w:color="D3D3D3" w:sz="4" w:space="0"/>
              <w:left w:val="single" w:color="D3D3D3" w:sz="4" w:space="0"/>
              <w:bottom w:val="single" w:color="D3D3D3" w:sz="4" w:space="0"/>
              <w:right w:val="single" w:color="D3D3D3" w:sz="4" w:space="0"/>
            </w:tcBorders>
          </w:tcPr>
          <w:p w14:paraId="1E3FCADC">
            <w:pPr>
              <w:rPr>
                <w:rFonts w:hint="default" w:ascii="Times New Roman" w:hAnsi="Times New Roman" w:cs="Times New Roman"/>
              </w:rPr>
            </w:pPr>
            <w:r>
              <w:rPr>
                <w:rFonts w:hint="default" w:ascii="Times New Roman" w:hAnsi="Times New Roman" w:cs="Times New Roman"/>
              </w:rPr>
              <w:t>Mô tả chi tiết công dụng và hướng dẫn</w:t>
            </w:r>
          </w:p>
        </w:tc>
      </w:tr>
      <w:tr w14:paraId="0708C242">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7F640B69">
            <w:pPr>
              <w:rPr>
                <w:rFonts w:hint="default" w:ascii="Times New Roman" w:hAnsi="Times New Roman" w:cs="Times New Roman"/>
              </w:rPr>
            </w:pPr>
            <w:r>
              <w:rPr>
                <w:rFonts w:hint="default" w:ascii="Times New Roman" w:hAnsi="Times New Roman" w:cs="Times New Roman"/>
                <w:sz w:val="19"/>
              </w:rPr>
              <w:t>HinhAnhUrl</w:t>
            </w:r>
          </w:p>
        </w:tc>
        <w:tc>
          <w:tcPr>
            <w:tcW w:w="2340" w:type="dxa"/>
            <w:tcBorders>
              <w:top w:val="single" w:color="D3D3D3" w:sz="4" w:space="0"/>
              <w:left w:val="single" w:color="D3D3D3" w:sz="4" w:space="0"/>
              <w:bottom w:val="single" w:color="D3D3D3" w:sz="4" w:space="0"/>
              <w:right w:val="single" w:color="D3D3D3" w:sz="4" w:space="0"/>
            </w:tcBorders>
          </w:tcPr>
          <w:p w14:paraId="2D8E4D5C">
            <w:pPr>
              <w:rPr>
                <w:rFonts w:hint="default" w:ascii="Times New Roman" w:hAnsi="Times New Roman" w:cs="Times New Roman"/>
              </w:rPr>
            </w:pPr>
            <w:r>
              <w:rPr>
                <w:rFonts w:hint="default" w:ascii="Times New Roman" w:hAnsi="Times New Roman" w:cs="Times New Roman"/>
                <w:sz w:val="19"/>
              </w:rPr>
              <w:t>nvarchar(500)</w:t>
            </w:r>
          </w:p>
        </w:tc>
        <w:tc>
          <w:tcPr>
            <w:tcW w:w="2340" w:type="dxa"/>
            <w:tcBorders>
              <w:top w:val="single" w:color="D3D3D3" w:sz="4" w:space="0"/>
              <w:left w:val="single" w:color="D3D3D3" w:sz="4" w:space="0"/>
              <w:bottom w:val="single" w:color="D3D3D3" w:sz="4" w:space="0"/>
              <w:right w:val="single" w:color="D3D3D3" w:sz="4" w:space="0"/>
            </w:tcBorders>
          </w:tcPr>
          <w:p w14:paraId="75DE6588">
            <w:pPr>
              <w:rPr>
                <w:rFonts w:hint="default" w:ascii="Times New Roman" w:hAnsi="Times New Roman" w:cs="Times New Roman"/>
              </w:rPr>
            </w:pPr>
            <w:r>
              <w:rPr>
                <w:rFonts w:hint="default" w:ascii="Times New Roman" w:hAnsi="Times New Roman" w:cs="Times New Roman"/>
              </w:rPr>
              <w:t>Null</w:t>
            </w:r>
          </w:p>
        </w:tc>
        <w:tc>
          <w:tcPr>
            <w:tcW w:w="2340" w:type="dxa"/>
            <w:tcBorders>
              <w:top w:val="single" w:color="D3D3D3" w:sz="4" w:space="0"/>
              <w:left w:val="single" w:color="D3D3D3" w:sz="4" w:space="0"/>
              <w:bottom w:val="single" w:color="D3D3D3" w:sz="4" w:space="0"/>
              <w:right w:val="single" w:color="D3D3D3" w:sz="4" w:space="0"/>
            </w:tcBorders>
          </w:tcPr>
          <w:p w14:paraId="1330A893">
            <w:pPr>
              <w:rPr>
                <w:rFonts w:hint="default" w:ascii="Times New Roman" w:hAnsi="Times New Roman" w:cs="Times New Roman"/>
              </w:rPr>
            </w:pPr>
            <w:r>
              <w:rPr>
                <w:rFonts w:hint="default" w:ascii="Times New Roman" w:hAnsi="Times New Roman" w:cs="Times New Roman"/>
              </w:rPr>
              <w:t>Đường dẫn ảnh từ liên kết URL bên ngoài</w:t>
            </w:r>
          </w:p>
        </w:tc>
      </w:tr>
      <w:tr w14:paraId="7E4E4211">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0A0225C8">
            <w:pPr>
              <w:rPr>
                <w:rFonts w:hint="default" w:ascii="Times New Roman" w:hAnsi="Times New Roman" w:cs="Times New Roman"/>
              </w:rPr>
            </w:pPr>
            <w:r>
              <w:rPr>
                <w:rFonts w:hint="default" w:ascii="Times New Roman" w:hAnsi="Times New Roman" w:cs="Times New Roman"/>
                <w:sz w:val="19"/>
              </w:rPr>
              <w:t>HinhAnhFile</w:t>
            </w:r>
          </w:p>
        </w:tc>
        <w:tc>
          <w:tcPr>
            <w:tcW w:w="2340" w:type="dxa"/>
            <w:tcBorders>
              <w:top w:val="single" w:color="D3D3D3" w:sz="4" w:space="0"/>
              <w:left w:val="single" w:color="D3D3D3" w:sz="4" w:space="0"/>
              <w:bottom w:val="single" w:color="D3D3D3" w:sz="4" w:space="0"/>
              <w:right w:val="single" w:color="D3D3D3" w:sz="4" w:space="0"/>
            </w:tcBorders>
          </w:tcPr>
          <w:p w14:paraId="7924F5B8">
            <w:pPr>
              <w:rPr>
                <w:rFonts w:hint="default" w:ascii="Times New Roman" w:hAnsi="Times New Roman" w:cs="Times New Roman"/>
              </w:rPr>
            </w:pPr>
            <w:r>
              <w:rPr>
                <w:rFonts w:hint="default" w:ascii="Times New Roman" w:hAnsi="Times New Roman" w:cs="Times New Roman"/>
                <w:sz w:val="19"/>
              </w:rPr>
              <w:t>nvarchar(500)</w:t>
            </w:r>
          </w:p>
        </w:tc>
        <w:tc>
          <w:tcPr>
            <w:tcW w:w="2340" w:type="dxa"/>
            <w:tcBorders>
              <w:top w:val="single" w:color="D3D3D3" w:sz="4" w:space="0"/>
              <w:left w:val="single" w:color="D3D3D3" w:sz="4" w:space="0"/>
              <w:bottom w:val="single" w:color="D3D3D3" w:sz="4" w:space="0"/>
              <w:right w:val="single" w:color="D3D3D3" w:sz="4" w:space="0"/>
            </w:tcBorders>
          </w:tcPr>
          <w:p w14:paraId="5E2C46F4">
            <w:pPr>
              <w:rPr>
                <w:rFonts w:hint="default" w:ascii="Times New Roman" w:hAnsi="Times New Roman" w:cs="Times New Roman"/>
              </w:rPr>
            </w:pPr>
            <w:r>
              <w:rPr>
                <w:rFonts w:hint="default" w:ascii="Times New Roman" w:hAnsi="Times New Roman" w:cs="Times New Roman"/>
              </w:rPr>
              <w:t>Null</w:t>
            </w:r>
          </w:p>
        </w:tc>
        <w:tc>
          <w:tcPr>
            <w:tcW w:w="2340" w:type="dxa"/>
            <w:tcBorders>
              <w:top w:val="single" w:color="D3D3D3" w:sz="4" w:space="0"/>
              <w:left w:val="single" w:color="D3D3D3" w:sz="4" w:space="0"/>
              <w:bottom w:val="single" w:color="D3D3D3" w:sz="4" w:space="0"/>
              <w:right w:val="single" w:color="D3D3D3" w:sz="4" w:space="0"/>
            </w:tcBorders>
          </w:tcPr>
          <w:p w14:paraId="56218C1A">
            <w:pPr>
              <w:rPr>
                <w:rFonts w:hint="default" w:ascii="Times New Roman" w:hAnsi="Times New Roman" w:cs="Times New Roman"/>
              </w:rPr>
            </w:pPr>
            <w:r>
              <w:rPr>
                <w:rFonts w:hint="default" w:ascii="Times New Roman" w:hAnsi="Times New Roman" w:cs="Times New Roman"/>
              </w:rPr>
              <w:t>Đường dẫn file ảnh đại diện được upload</w:t>
            </w:r>
          </w:p>
        </w:tc>
      </w:tr>
      <w:tr w14:paraId="1FB93FD1">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47309D19">
            <w:pPr>
              <w:rPr>
                <w:rFonts w:hint="default" w:ascii="Times New Roman" w:hAnsi="Times New Roman" w:cs="Times New Roman"/>
              </w:rPr>
            </w:pPr>
            <w:r>
              <w:rPr>
                <w:rFonts w:hint="default" w:ascii="Times New Roman" w:hAnsi="Times New Roman" w:cs="Times New Roman"/>
                <w:sz w:val="19"/>
              </w:rPr>
              <w:t>ThuVienHinhAnh</w:t>
            </w:r>
          </w:p>
        </w:tc>
        <w:tc>
          <w:tcPr>
            <w:tcW w:w="2340" w:type="dxa"/>
            <w:tcBorders>
              <w:top w:val="single" w:color="D3D3D3" w:sz="4" w:space="0"/>
              <w:left w:val="single" w:color="D3D3D3" w:sz="4" w:space="0"/>
              <w:bottom w:val="single" w:color="D3D3D3" w:sz="4" w:space="0"/>
              <w:right w:val="single" w:color="D3D3D3" w:sz="4" w:space="0"/>
            </w:tcBorders>
          </w:tcPr>
          <w:p w14:paraId="6FFABADB">
            <w:pPr>
              <w:rPr>
                <w:rFonts w:hint="default" w:ascii="Times New Roman" w:hAnsi="Times New Roman" w:cs="Times New Roman"/>
              </w:rPr>
            </w:pPr>
            <w:r>
              <w:rPr>
                <w:rFonts w:hint="default" w:ascii="Times New Roman" w:hAnsi="Times New Roman" w:cs="Times New Roman"/>
                <w:sz w:val="19"/>
              </w:rPr>
              <w:t>nvarchar(max)</w:t>
            </w:r>
          </w:p>
        </w:tc>
        <w:tc>
          <w:tcPr>
            <w:tcW w:w="2340" w:type="dxa"/>
            <w:tcBorders>
              <w:top w:val="single" w:color="D3D3D3" w:sz="4" w:space="0"/>
              <w:left w:val="single" w:color="D3D3D3" w:sz="4" w:space="0"/>
              <w:bottom w:val="single" w:color="D3D3D3" w:sz="4" w:space="0"/>
              <w:right w:val="single" w:color="D3D3D3" w:sz="4" w:space="0"/>
            </w:tcBorders>
          </w:tcPr>
          <w:p w14:paraId="5810D211">
            <w:pPr>
              <w:rPr>
                <w:rFonts w:hint="default" w:ascii="Times New Roman" w:hAnsi="Times New Roman" w:cs="Times New Roman"/>
              </w:rPr>
            </w:pPr>
            <w:r>
              <w:rPr>
                <w:rFonts w:hint="default" w:ascii="Times New Roman" w:hAnsi="Times New Roman" w:cs="Times New Roman"/>
              </w:rPr>
              <w:t>Null</w:t>
            </w:r>
          </w:p>
        </w:tc>
        <w:tc>
          <w:tcPr>
            <w:tcW w:w="2340" w:type="dxa"/>
            <w:tcBorders>
              <w:top w:val="single" w:color="D3D3D3" w:sz="4" w:space="0"/>
              <w:left w:val="single" w:color="D3D3D3" w:sz="4" w:space="0"/>
              <w:bottom w:val="single" w:color="D3D3D3" w:sz="4" w:space="0"/>
              <w:right w:val="single" w:color="D3D3D3" w:sz="4" w:space="0"/>
            </w:tcBorders>
          </w:tcPr>
          <w:p w14:paraId="36E17DD6">
            <w:pPr>
              <w:rPr>
                <w:rFonts w:hint="default" w:ascii="Times New Roman" w:hAnsi="Times New Roman" w:cs="Times New Roman"/>
              </w:rPr>
            </w:pPr>
            <w:r>
              <w:rPr>
                <w:rFonts w:hint="default" w:ascii="Times New Roman" w:hAnsi="Times New Roman" w:cs="Times New Roman"/>
              </w:rPr>
              <w:t>Danh sách ảnh phụ ngăn cách bởi dấu chấm phẩy</w:t>
            </w:r>
          </w:p>
        </w:tc>
      </w:tr>
      <w:tr w14:paraId="02E1C451">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7AEC344C">
            <w:pPr>
              <w:rPr>
                <w:rFonts w:hint="default" w:ascii="Times New Roman" w:hAnsi="Times New Roman" w:cs="Times New Roman"/>
              </w:rPr>
            </w:pPr>
            <w:r>
              <w:rPr>
                <w:rFonts w:hint="default" w:ascii="Times New Roman" w:hAnsi="Times New Roman" w:cs="Times New Roman"/>
                <w:sz w:val="19"/>
              </w:rPr>
              <w:t>TrenKe</w:t>
            </w:r>
          </w:p>
        </w:tc>
        <w:tc>
          <w:tcPr>
            <w:tcW w:w="2340" w:type="dxa"/>
            <w:tcBorders>
              <w:top w:val="single" w:color="D3D3D3" w:sz="4" w:space="0"/>
              <w:left w:val="single" w:color="D3D3D3" w:sz="4" w:space="0"/>
              <w:bottom w:val="single" w:color="D3D3D3" w:sz="4" w:space="0"/>
              <w:right w:val="single" w:color="D3D3D3" w:sz="4" w:space="0"/>
            </w:tcBorders>
          </w:tcPr>
          <w:p w14:paraId="146F8816">
            <w:pPr>
              <w:rPr>
                <w:rFonts w:hint="default" w:ascii="Times New Roman" w:hAnsi="Times New Roman" w:cs="Times New Roman"/>
              </w:rPr>
            </w:pPr>
            <w:r>
              <w:rPr>
                <w:rFonts w:hint="default" w:ascii="Times New Roman" w:hAnsi="Times New Roman" w:cs="Times New Roman"/>
                <w:sz w:val="19"/>
              </w:rPr>
              <w:t>bit</w:t>
            </w:r>
          </w:p>
        </w:tc>
        <w:tc>
          <w:tcPr>
            <w:tcW w:w="2340" w:type="dxa"/>
            <w:tcBorders>
              <w:top w:val="single" w:color="D3D3D3" w:sz="4" w:space="0"/>
              <w:left w:val="single" w:color="D3D3D3" w:sz="4" w:space="0"/>
              <w:bottom w:val="single" w:color="D3D3D3" w:sz="4" w:space="0"/>
              <w:right w:val="single" w:color="D3D3D3" w:sz="4" w:space="0"/>
            </w:tcBorders>
          </w:tcPr>
          <w:p w14:paraId="32D28F3A">
            <w:pPr>
              <w:rPr>
                <w:rFonts w:hint="default" w:ascii="Times New Roman" w:hAnsi="Times New Roman" w:cs="Times New Roman"/>
              </w:rPr>
            </w:pPr>
            <w:r>
              <w:rPr>
                <w:rFonts w:hint="default" w:ascii="Times New Roman" w:hAnsi="Times New Roman" w:cs="Times New Roman"/>
              </w:rPr>
              <w:t xml:space="preserve">Not Null, Default </w:t>
            </w:r>
            <w:r>
              <w:rPr>
                <w:rFonts w:hint="default" w:ascii="Times New Roman" w:hAnsi="Times New Roman" w:cs="Times New Roman"/>
                <w:sz w:val="19"/>
              </w:rPr>
              <w:t>0</w:t>
            </w:r>
          </w:p>
        </w:tc>
        <w:tc>
          <w:tcPr>
            <w:tcW w:w="2340" w:type="dxa"/>
            <w:tcBorders>
              <w:top w:val="single" w:color="D3D3D3" w:sz="4" w:space="0"/>
              <w:left w:val="single" w:color="D3D3D3" w:sz="4" w:space="0"/>
              <w:bottom w:val="single" w:color="D3D3D3" w:sz="4" w:space="0"/>
              <w:right w:val="single" w:color="D3D3D3" w:sz="4" w:space="0"/>
            </w:tcBorders>
          </w:tcPr>
          <w:p w14:paraId="0526B1D6">
            <w:pPr>
              <w:rPr>
                <w:rFonts w:hint="default" w:ascii="Times New Roman" w:hAnsi="Times New Roman" w:cs="Times New Roman"/>
              </w:rPr>
            </w:pPr>
            <w:r>
              <w:rPr>
                <w:rFonts w:hint="default" w:ascii="Times New Roman" w:hAnsi="Times New Roman" w:cs="Times New Roman"/>
              </w:rPr>
              <w:t>Trạng thái hiển thị bán trên Store Front</w:t>
            </w:r>
          </w:p>
        </w:tc>
      </w:tr>
      <w:tr w14:paraId="699AD42D">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4A29E858">
            <w:pPr>
              <w:rPr>
                <w:rFonts w:hint="default" w:ascii="Times New Roman" w:hAnsi="Times New Roman" w:cs="Times New Roman"/>
              </w:rPr>
            </w:pPr>
            <w:r>
              <w:rPr>
                <w:rFonts w:hint="default" w:ascii="Times New Roman" w:hAnsi="Times New Roman" w:cs="Times New Roman"/>
                <w:sz w:val="19"/>
              </w:rPr>
              <w:t>NoiBat</w:t>
            </w:r>
          </w:p>
        </w:tc>
        <w:tc>
          <w:tcPr>
            <w:tcW w:w="2340" w:type="dxa"/>
            <w:tcBorders>
              <w:top w:val="single" w:color="D3D3D3" w:sz="4" w:space="0"/>
              <w:left w:val="single" w:color="D3D3D3" w:sz="4" w:space="0"/>
              <w:bottom w:val="single" w:color="D3D3D3" w:sz="4" w:space="0"/>
              <w:right w:val="single" w:color="D3D3D3" w:sz="4" w:space="0"/>
            </w:tcBorders>
          </w:tcPr>
          <w:p w14:paraId="62B2A561">
            <w:pPr>
              <w:rPr>
                <w:rFonts w:hint="default" w:ascii="Times New Roman" w:hAnsi="Times New Roman" w:cs="Times New Roman"/>
              </w:rPr>
            </w:pPr>
            <w:r>
              <w:rPr>
                <w:rFonts w:hint="default" w:ascii="Times New Roman" w:hAnsi="Times New Roman" w:cs="Times New Roman"/>
                <w:sz w:val="19"/>
              </w:rPr>
              <w:t>bit</w:t>
            </w:r>
          </w:p>
        </w:tc>
        <w:tc>
          <w:tcPr>
            <w:tcW w:w="2340" w:type="dxa"/>
            <w:tcBorders>
              <w:top w:val="single" w:color="D3D3D3" w:sz="4" w:space="0"/>
              <w:left w:val="single" w:color="D3D3D3" w:sz="4" w:space="0"/>
              <w:bottom w:val="single" w:color="D3D3D3" w:sz="4" w:space="0"/>
              <w:right w:val="single" w:color="D3D3D3" w:sz="4" w:space="0"/>
            </w:tcBorders>
          </w:tcPr>
          <w:p w14:paraId="7B46CCD6">
            <w:pPr>
              <w:rPr>
                <w:rFonts w:hint="default" w:ascii="Times New Roman" w:hAnsi="Times New Roman" w:cs="Times New Roman"/>
              </w:rPr>
            </w:pPr>
            <w:r>
              <w:rPr>
                <w:rFonts w:hint="default" w:ascii="Times New Roman" w:hAnsi="Times New Roman" w:cs="Times New Roman"/>
              </w:rPr>
              <w:t xml:space="preserve">Not Null, Default </w:t>
            </w:r>
            <w:r>
              <w:rPr>
                <w:rFonts w:hint="default" w:ascii="Times New Roman" w:hAnsi="Times New Roman" w:cs="Times New Roman"/>
                <w:sz w:val="19"/>
              </w:rPr>
              <w:t>0</w:t>
            </w:r>
          </w:p>
        </w:tc>
        <w:tc>
          <w:tcPr>
            <w:tcW w:w="2340" w:type="dxa"/>
            <w:tcBorders>
              <w:top w:val="single" w:color="D3D3D3" w:sz="4" w:space="0"/>
              <w:left w:val="single" w:color="D3D3D3" w:sz="4" w:space="0"/>
              <w:bottom w:val="single" w:color="D3D3D3" w:sz="4" w:space="0"/>
              <w:right w:val="single" w:color="D3D3D3" w:sz="4" w:space="0"/>
            </w:tcBorders>
          </w:tcPr>
          <w:p w14:paraId="2EFEB54E">
            <w:pPr>
              <w:rPr>
                <w:rFonts w:hint="default" w:ascii="Times New Roman" w:hAnsi="Times New Roman" w:cs="Times New Roman"/>
              </w:rPr>
            </w:pPr>
            <w:r>
              <w:rPr>
                <w:rFonts w:hint="default" w:ascii="Times New Roman" w:hAnsi="Times New Roman" w:cs="Times New Roman"/>
              </w:rPr>
              <w:t>Ưu tiên hiển thị tại trang chủ</w:t>
            </w:r>
          </w:p>
        </w:tc>
      </w:tr>
      <w:tr w14:paraId="66D37CC3">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5BB4BF98">
            <w:pPr>
              <w:rPr>
                <w:rFonts w:hint="default" w:ascii="Times New Roman" w:hAnsi="Times New Roman" w:cs="Times New Roman"/>
              </w:rPr>
            </w:pPr>
            <w:r>
              <w:rPr>
                <w:rFonts w:hint="default" w:ascii="Times New Roman" w:hAnsi="Times New Roman" w:cs="Times New Roman"/>
                <w:sz w:val="19"/>
              </w:rPr>
              <w:t>NgayThem</w:t>
            </w:r>
          </w:p>
        </w:tc>
        <w:tc>
          <w:tcPr>
            <w:tcW w:w="2340" w:type="dxa"/>
            <w:tcBorders>
              <w:top w:val="single" w:color="D3D3D3" w:sz="4" w:space="0"/>
              <w:left w:val="single" w:color="D3D3D3" w:sz="4" w:space="0"/>
              <w:bottom w:val="single" w:color="D3D3D3" w:sz="4" w:space="0"/>
              <w:right w:val="single" w:color="D3D3D3" w:sz="4" w:space="0"/>
            </w:tcBorders>
          </w:tcPr>
          <w:p w14:paraId="38A71C83">
            <w:pPr>
              <w:rPr>
                <w:rFonts w:hint="default" w:ascii="Times New Roman" w:hAnsi="Times New Roman" w:cs="Times New Roman"/>
              </w:rPr>
            </w:pPr>
            <w:r>
              <w:rPr>
                <w:rFonts w:hint="default" w:ascii="Times New Roman" w:hAnsi="Times New Roman" w:cs="Times New Roman"/>
                <w:sz w:val="19"/>
              </w:rPr>
              <w:t>datetime2</w:t>
            </w:r>
          </w:p>
        </w:tc>
        <w:tc>
          <w:tcPr>
            <w:tcW w:w="2340" w:type="dxa"/>
            <w:tcBorders>
              <w:top w:val="single" w:color="D3D3D3" w:sz="4" w:space="0"/>
              <w:left w:val="single" w:color="D3D3D3" w:sz="4" w:space="0"/>
              <w:bottom w:val="single" w:color="D3D3D3" w:sz="4" w:space="0"/>
              <w:right w:val="single" w:color="D3D3D3" w:sz="4" w:space="0"/>
            </w:tcBorders>
          </w:tcPr>
          <w:p w14:paraId="31C6D392">
            <w:pPr>
              <w:rPr>
                <w:rFonts w:hint="default" w:ascii="Times New Roman" w:hAnsi="Times New Roman" w:cs="Times New Roman"/>
              </w:rPr>
            </w:pPr>
            <w:r>
              <w:rPr>
                <w:rFonts w:hint="default" w:ascii="Times New Roman" w:hAnsi="Times New Roman" w:cs="Times New Roman"/>
              </w:rPr>
              <w:t xml:space="preserve">Not Null, Default </w:t>
            </w:r>
            <w:r>
              <w:rPr>
                <w:rFonts w:hint="default" w:ascii="Times New Roman" w:hAnsi="Times New Roman" w:cs="Times New Roman"/>
                <w:sz w:val="19"/>
              </w:rPr>
              <w:t>GetDate()</w:t>
            </w:r>
          </w:p>
        </w:tc>
        <w:tc>
          <w:tcPr>
            <w:tcW w:w="2340" w:type="dxa"/>
            <w:tcBorders>
              <w:top w:val="single" w:color="D3D3D3" w:sz="4" w:space="0"/>
              <w:left w:val="single" w:color="D3D3D3" w:sz="4" w:space="0"/>
              <w:bottom w:val="single" w:color="D3D3D3" w:sz="4" w:space="0"/>
              <w:right w:val="single" w:color="D3D3D3" w:sz="4" w:space="0"/>
            </w:tcBorders>
          </w:tcPr>
          <w:p w14:paraId="69F1A320">
            <w:pPr>
              <w:rPr>
                <w:rFonts w:hint="default" w:ascii="Times New Roman" w:hAnsi="Times New Roman" w:cs="Times New Roman"/>
              </w:rPr>
            </w:pPr>
            <w:r>
              <w:rPr>
                <w:rFonts w:hint="default" w:ascii="Times New Roman" w:hAnsi="Times New Roman" w:cs="Times New Roman"/>
              </w:rPr>
              <w:t>Thời điểm sản phẩm được tạo mới</w:t>
            </w:r>
          </w:p>
        </w:tc>
      </w:tr>
      <w:tr w14:paraId="72E444C7">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65CC6625">
            <w:pPr>
              <w:rPr>
                <w:rFonts w:hint="default" w:ascii="Times New Roman" w:hAnsi="Times New Roman" w:cs="Times New Roman"/>
              </w:rPr>
            </w:pPr>
            <w:r>
              <w:rPr>
                <w:rFonts w:hint="default" w:ascii="Times New Roman" w:hAnsi="Times New Roman" w:cs="Times New Roman"/>
                <w:sz w:val="19"/>
              </w:rPr>
              <w:t>NgaySX</w:t>
            </w:r>
          </w:p>
        </w:tc>
        <w:tc>
          <w:tcPr>
            <w:tcW w:w="2340" w:type="dxa"/>
            <w:tcBorders>
              <w:top w:val="single" w:color="D3D3D3" w:sz="4" w:space="0"/>
              <w:left w:val="single" w:color="D3D3D3" w:sz="4" w:space="0"/>
              <w:bottom w:val="single" w:color="D3D3D3" w:sz="4" w:space="0"/>
              <w:right w:val="single" w:color="D3D3D3" w:sz="4" w:space="0"/>
            </w:tcBorders>
          </w:tcPr>
          <w:p w14:paraId="4C4195F2">
            <w:pPr>
              <w:rPr>
                <w:rFonts w:hint="default" w:ascii="Times New Roman" w:hAnsi="Times New Roman" w:cs="Times New Roman"/>
              </w:rPr>
            </w:pPr>
            <w:r>
              <w:rPr>
                <w:rFonts w:hint="default" w:ascii="Times New Roman" w:hAnsi="Times New Roman" w:cs="Times New Roman"/>
                <w:sz w:val="19"/>
              </w:rPr>
              <w:t>datetime2</w:t>
            </w:r>
          </w:p>
        </w:tc>
        <w:tc>
          <w:tcPr>
            <w:tcW w:w="2340" w:type="dxa"/>
            <w:tcBorders>
              <w:top w:val="single" w:color="D3D3D3" w:sz="4" w:space="0"/>
              <w:left w:val="single" w:color="D3D3D3" w:sz="4" w:space="0"/>
              <w:bottom w:val="single" w:color="D3D3D3" w:sz="4" w:space="0"/>
              <w:right w:val="single" w:color="D3D3D3" w:sz="4" w:space="0"/>
            </w:tcBorders>
          </w:tcPr>
          <w:p w14:paraId="0F360D74">
            <w:pPr>
              <w:rPr>
                <w:rFonts w:hint="default" w:ascii="Times New Roman" w:hAnsi="Times New Roman" w:cs="Times New Roman"/>
              </w:rPr>
            </w:pPr>
            <w:r>
              <w:rPr>
                <w:rFonts w:hint="default" w:ascii="Times New Roman" w:hAnsi="Times New Roman" w:cs="Times New Roman"/>
              </w:rPr>
              <w:t>Null</w:t>
            </w:r>
          </w:p>
        </w:tc>
        <w:tc>
          <w:tcPr>
            <w:tcW w:w="2340" w:type="dxa"/>
            <w:tcBorders>
              <w:top w:val="single" w:color="D3D3D3" w:sz="4" w:space="0"/>
              <w:left w:val="single" w:color="D3D3D3" w:sz="4" w:space="0"/>
              <w:bottom w:val="single" w:color="D3D3D3" w:sz="4" w:space="0"/>
              <w:right w:val="single" w:color="D3D3D3" w:sz="4" w:space="0"/>
            </w:tcBorders>
          </w:tcPr>
          <w:p w14:paraId="07446F04">
            <w:pPr>
              <w:rPr>
                <w:rFonts w:hint="default" w:ascii="Times New Roman" w:hAnsi="Times New Roman" w:cs="Times New Roman"/>
              </w:rPr>
            </w:pPr>
            <w:r>
              <w:rPr>
                <w:rFonts w:hint="default" w:ascii="Times New Roman" w:hAnsi="Times New Roman" w:cs="Times New Roman"/>
              </w:rPr>
              <w:t>Ngày sản xuất (Đồng bộ theo lô FEFO nếu là thuốc)</w:t>
            </w:r>
          </w:p>
        </w:tc>
      </w:tr>
      <w:tr w14:paraId="51BA5548">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1DEAF862">
            <w:pPr>
              <w:rPr>
                <w:rFonts w:hint="default" w:ascii="Times New Roman" w:hAnsi="Times New Roman" w:cs="Times New Roman"/>
              </w:rPr>
            </w:pPr>
            <w:r>
              <w:rPr>
                <w:rFonts w:hint="default" w:ascii="Times New Roman" w:hAnsi="Times New Roman" w:cs="Times New Roman"/>
                <w:sz w:val="19"/>
              </w:rPr>
              <w:t>HanSuDung</w:t>
            </w:r>
          </w:p>
        </w:tc>
        <w:tc>
          <w:tcPr>
            <w:tcW w:w="2340" w:type="dxa"/>
            <w:tcBorders>
              <w:top w:val="single" w:color="D3D3D3" w:sz="4" w:space="0"/>
              <w:left w:val="single" w:color="D3D3D3" w:sz="4" w:space="0"/>
              <w:bottom w:val="single" w:color="D3D3D3" w:sz="4" w:space="0"/>
              <w:right w:val="single" w:color="D3D3D3" w:sz="4" w:space="0"/>
            </w:tcBorders>
          </w:tcPr>
          <w:p w14:paraId="73B68FAD">
            <w:pPr>
              <w:rPr>
                <w:rFonts w:hint="default" w:ascii="Times New Roman" w:hAnsi="Times New Roman" w:cs="Times New Roman"/>
              </w:rPr>
            </w:pPr>
            <w:r>
              <w:rPr>
                <w:rFonts w:hint="default" w:ascii="Times New Roman" w:hAnsi="Times New Roman" w:cs="Times New Roman"/>
                <w:sz w:val="19"/>
              </w:rPr>
              <w:t>datetime2</w:t>
            </w:r>
          </w:p>
        </w:tc>
        <w:tc>
          <w:tcPr>
            <w:tcW w:w="2340" w:type="dxa"/>
            <w:tcBorders>
              <w:top w:val="single" w:color="D3D3D3" w:sz="4" w:space="0"/>
              <w:left w:val="single" w:color="D3D3D3" w:sz="4" w:space="0"/>
              <w:bottom w:val="single" w:color="D3D3D3" w:sz="4" w:space="0"/>
              <w:right w:val="single" w:color="D3D3D3" w:sz="4" w:space="0"/>
            </w:tcBorders>
          </w:tcPr>
          <w:p w14:paraId="54BE0CA5">
            <w:pPr>
              <w:rPr>
                <w:rFonts w:hint="default" w:ascii="Times New Roman" w:hAnsi="Times New Roman" w:cs="Times New Roman"/>
              </w:rPr>
            </w:pPr>
            <w:r>
              <w:rPr>
                <w:rFonts w:hint="default" w:ascii="Times New Roman" w:hAnsi="Times New Roman" w:cs="Times New Roman"/>
              </w:rPr>
              <w:t>Null</w:t>
            </w:r>
          </w:p>
        </w:tc>
        <w:tc>
          <w:tcPr>
            <w:tcW w:w="2340" w:type="dxa"/>
            <w:tcBorders>
              <w:top w:val="single" w:color="D3D3D3" w:sz="4" w:space="0"/>
              <w:left w:val="single" w:color="D3D3D3" w:sz="4" w:space="0"/>
              <w:bottom w:val="single" w:color="D3D3D3" w:sz="4" w:space="0"/>
              <w:right w:val="single" w:color="D3D3D3" w:sz="4" w:space="0"/>
            </w:tcBorders>
          </w:tcPr>
          <w:p w14:paraId="5B3662A5">
            <w:pPr>
              <w:rPr>
                <w:rFonts w:hint="default" w:ascii="Times New Roman" w:hAnsi="Times New Roman" w:cs="Times New Roman"/>
              </w:rPr>
            </w:pPr>
            <w:r>
              <w:rPr>
                <w:rFonts w:hint="default" w:ascii="Times New Roman" w:hAnsi="Times New Roman" w:cs="Times New Roman"/>
              </w:rPr>
              <w:t>Hạn sử dụng (Đồng bộ theo lô FEFO nếu là thuốc)</w:t>
            </w:r>
          </w:p>
        </w:tc>
      </w:tr>
      <w:tr w14:paraId="43078774">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79917176">
            <w:pPr>
              <w:rPr>
                <w:rFonts w:hint="default" w:ascii="Times New Roman" w:hAnsi="Times New Roman" w:cs="Times New Roman"/>
              </w:rPr>
            </w:pPr>
            <w:r>
              <w:rPr>
                <w:rFonts w:hint="default" w:ascii="Times New Roman" w:hAnsi="Times New Roman" w:cs="Times New Roman"/>
                <w:sz w:val="19"/>
              </w:rPr>
              <w:t>NhaSanXuat</w:t>
            </w:r>
          </w:p>
        </w:tc>
        <w:tc>
          <w:tcPr>
            <w:tcW w:w="2340" w:type="dxa"/>
            <w:tcBorders>
              <w:top w:val="single" w:color="D3D3D3" w:sz="4" w:space="0"/>
              <w:left w:val="single" w:color="D3D3D3" w:sz="4" w:space="0"/>
              <w:bottom w:val="single" w:color="D3D3D3" w:sz="4" w:space="0"/>
              <w:right w:val="single" w:color="D3D3D3" w:sz="4" w:space="0"/>
            </w:tcBorders>
          </w:tcPr>
          <w:p w14:paraId="181203F2">
            <w:pPr>
              <w:rPr>
                <w:rFonts w:hint="default" w:ascii="Times New Roman" w:hAnsi="Times New Roman" w:cs="Times New Roman"/>
              </w:rPr>
            </w:pPr>
            <w:r>
              <w:rPr>
                <w:rFonts w:hint="default" w:ascii="Times New Roman" w:hAnsi="Times New Roman" w:cs="Times New Roman"/>
                <w:sz w:val="19"/>
              </w:rPr>
              <w:t>nvarchar(200)</w:t>
            </w:r>
          </w:p>
        </w:tc>
        <w:tc>
          <w:tcPr>
            <w:tcW w:w="2340" w:type="dxa"/>
            <w:tcBorders>
              <w:top w:val="single" w:color="D3D3D3" w:sz="4" w:space="0"/>
              <w:left w:val="single" w:color="D3D3D3" w:sz="4" w:space="0"/>
              <w:bottom w:val="single" w:color="D3D3D3" w:sz="4" w:space="0"/>
              <w:right w:val="single" w:color="D3D3D3" w:sz="4" w:space="0"/>
            </w:tcBorders>
          </w:tcPr>
          <w:p w14:paraId="6C1EDB24">
            <w:pPr>
              <w:rPr>
                <w:rFonts w:hint="default" w:ascii="Times New Roman" w:hAnsi="Times New Roman" w:cs="Times New Roman"/>
              </w:rPr>
            </w:pPr>
            <w:r>
              <w:rPr>
                <w:rFonts w:hint="default" w:ascii="Times New Roman" w:hAnsi="Times New Roman" w:cs="Times New Roman"/>
              </w:rPr>
              <w:t>Null</w:t>
            </w:r>
          </w:p>
        </w:tc>
        <w:tc>
          <w:tcPr>
            <w:tcW w:w="2340" w:type="dxa"/>
            <w:tcBorders>
              <w:top w:val="single" w:color="D3D3D3" w:sz="4" w:space="0"/>
              <w:left w:val="single" w:color="D3D3D3" w:sz="4" w:space="0"/>
              <w:bottom w:val="single" w:color="D3D3D3" w:sz="4" w:space="0"/>
              <w:right w:val="single" w:color="D3D3D3" w:sz="4" w:space="0"/>
            </w:tcBorders>
          </w:tcPr>
          <w:p w14:paraId="4BFF7B35">
            <w:pPr>
              <w:rPr>
                <w:rFonts w:hint="default" w:ascii="Times New Roman" w:hAnsi="Times New Roman" w:cs="Times New Roman"/>
              </w:rPr>
            </w:pPr>
            <w:r>
              <w:rPr>
                <w:rFonts w:hint="default" w:ascii="Times New Roman" w:hAnsi="Times New Roman" w:cs="Times New Roman"/>
              </w:rPr>
              <w:t>Hãng sản xuất dược phẩm</w:t>
            </w:r>
          </w:p>
        </w:tc>
      </w:tr>
      <w:tr w14:paraId="2CC39A74">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131B98C8">
            <w:pPr>
              <w:rPr>
                <w:rFonts w:hint="default" w:ascii="Times New Roman" w:hAnsi="Times New Roman" w:cs="Times New Roman"/>
              </w:rPr>
            </w:pPr>
            <w:r>
              <w:rPr>
                <w:rFonts w:hint="default" w:ascii="Times New Roman" w:hAnsi="Times New Roman" w:cs="Times New Roman"/>
                <w:sz w:val="19"/>
              </w:rPr>
              <w:t>ThanhPhan</w:t>
            </w:r>
          </w:p>
        </w:tc>
        <w:tc>
          <w:tcPr>
            <w:tcW w:w="2340" w:type="dxa"/>
            <w:tcBorders>
              <w:top w:val="single" w:color="D3D3D3" w:sz="4" w:space="0"/>
              <w:left w:val="single" w:color="D3D3D3" w:sz="4" w:space="0"/>
              <w:bottom w:val="single" w:color="D3D3D3" w:sz="4" w:space="0"/>
              <w:right w:val="single" w:color="D3D3D3" w:sz="4" w:space="0"/>
            </w:tcBorders>
          </w:tcPr>
          <w:p w14:paraId="1163B521">
            <w:pPr>
              <w:rPr>
                <w:rFonts w:hint="default" w:ascii="Times New Roman" w:hAnsi="Times New Roman" w:cs="Times New Roman"/>
              </w:rPr>
            </w:pPr>
            <w:r>
              <w:rPr>
                <w:rFonts w:hint="default" w:ascii="Times New Roman" w:hAnsi="Times New Roman" w:cs="Times New Roman"/>
                <w:sz w:val="19"/>
              </w:rPr>
              <w:t>nvarchar(1000)</w:t>
            </w:r>
          </w:p>
        </w:tc>
        <w:tc>
          <w:tcPr>
            <w:tcW w:w="2340" w:type="dxa"/>
            <w:tcBorders>
              <w:top w:val="single" w:color="D3D3D3" w:sz="4" w:space="0"/>
              <w:left w:val="single" w:color="D3D3D3" w:sz="4" w:space="0"/>
              <w:bottom w:val="single" w:color="D3D3D3" w:sz="4" w:space="0"/>
              <w:right w:val="single" w:color="D3D3D3" w:sz="4" w:space="0"/>
            </w:tcBorders>
          </w:tcPr>
          <w:p w14:paraId="71C27024">
            <w:pPr>
              <w:rPr>
                <w:rFonts w:hint="default" w:ascii="Times New Roman" w:hAnsi="Times New Roman" w:cs="Times New Roman"/>
              </w:rPr>
            </w:pPr>
            <w:r>
              <w:rPr>
                <w:rFonts w:hint="default" w:ascii="Times New Roman" w:hAnsi="Times New Roman" w:cs="Times New Roman"/>
              </w:rPr>
              <w:t>Null</w:t>
            </w:r>
          </w:p>
        </w:tc>
        <w:tc>
          <w:tcPr>
            <w:tcW w:w="2340" w:type="dxa"/>
            <w:tcBorders>
              <w:top w:val="single" w:color="D3D3D3" w:sz="4" w:space="0"/>
              <w:left w:val="single" w:color="D3D3D3" w:sz="4" w:space="0"/>
              <w:bottom w:val="single" w:color="D3D3D3" w:sz="4" w:space="0"/>
              <w:right w:val="single" w:color="D3D3D3" w:sz="4" w:space="0"/>
            </w:tcBorders>
          </w:tcPr>
          <w:p w14:paraId="410CB04A">
            <w:pPr>
              <w:rPr>
                <w:rFonts w:hint="default" w:ascii="Times New Roman" w:hAnsi="Times New Roman" w:cs="Times New Roman"/>
              </w:rPr>
            </w:pPr>
            <w:r>
              <w:rPr>
                <w:rFonts w:hint="default" w:ascii="Times New Roman" w:hAnsi="Times New Roman" w:cs="Times New Roman"/>
              </w:rPr>
              <w:t>Thành phần hóa học và tá dược</w:t>
            </w:r>
          </w:p>
        </w:tc>
      </w:tr>
      <w:tr w14:paraId="01DF223A">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3F46D790">
            <w:pPr>
              <w:rPr>
                <w:rFonts w:hint="default" w:ascii="Times New Roman" w:hAnsi="Times New Roman" w:cs="Times New Roman"/>
              </w:rPr>
            </w:pPr>
            <w:r>
              <w:rPr>
                <w:rFonts w:hint="default" w:ascii="Times New Roman" w:hAnsi="Times New Roman" w:cs="Times New Roman"/>
                <w:sz w:val="19"/>
              </w:rPr>
              <w:t>CongDung</w:t>
            </w:r>
          </w:p>
        </w:tc>
        <w:tc>
          <w:tcPr>
            <w:tcW w:w="2340" w:type="dxa"/>
            <w:tcBorders>
              <w:top w:val="single" w:color="D3D3D3" w:sz="4" w:space="0"/>
              <w:left w:val="single" w:color="D3D3D3" w:sz="4" w:space="0"/>
              <w:bottom w:val="single" w:color="D3D3D3" w:sz="4" w:space="0"/>
              <w:right w:val="single" w:color="D3D3D3" w:sz="4" w:space="0"/>
            </w:tcBorders>
          </w:tcPr>
          <w:p w14:paraId="0DA29AE0">
            <w:pPr>
              <w:rPr>
                <w:rFonts w:hint="default" w:ascii="Times New Roman" w:hAnsi="Times New Roman" w:cs="Times New Roman"/>
              </w:rPr>
            </w:pPr>
            <w:r>
              <w:rPr>
                <w:rFonts w:hint="default" w:ascii="Times New Roman" w:hAnsi="Times New Roman" w:cs="Times New Roman"/>
                <w:sz w:val="19"/>
              </w:rPr>
              <w:t>nvarchar(1000)</w:t>
            </w:r>
          </w:p>
        </w:tc>
        <w:tc>
          <w:tcPr>
            <w:tcW w:w="2340" w:type="dxa"/>
            <w:tcBorders>
              <w:top w:val="single" w:color="D3D3D3" w:sz="4" w:space="0"/>
              <w:left w:val="single" w:color="D3D3D3" w:sz="4" w:space="0"/>
              <w:bottom w:val="single" w:color="D3D3D3" w:sz="4" w:space="0"/>
              <w:right w:val="single" w:color="D3D3D3" w:sz="4" w:space="0"/>
            </w:tcBorders>
          </w:tcPr>
          <w:p w14:paraId="2AD49A51">
            <w:pPr>
              <w:rPr>
                <w:rFonts w:hint="default" w:ascii="Times New Roman" w:hAnsi="Times New Roman" w:cs="Times New Roman"/>
              </w:rPr>
            </w:pPr>
            <w:r>
              <w:rPr>
                <w:rFonts w:hint="default" w:ascii="Times New Roman" w:hAnsi="Times New Roman" w:cs="Times New Roman"/>
              </w:rPr>
              <w:t>Null</w:t>
            </w:r>
          </w:p>
        </w:tc>
        <w:tc>
          <w:tcPr>
            <w:tcW w:w="2340" w:type="dxa"/>
            <w:tcBorders>
              <w:top w:val="single" w:color="D3D3D3" w:sz="4" w:space="0"/>
              <w:left w:val="single" w:color="D3D3D3" w:sz="4" w:space="0"/>
              <w:bottom w:val="single" w:color="D3D3D3" w:sz="4" w:space="0"/>
              <w:right w:val="single" w:color="D3D3D3" w:sz="4" w:space="0"/>
            </w:tcBorders>
          </w:tcPr>
          <w:p w14:paraId="76ECB453">
            <w:pPr>
              <w:rPr>
                <w:rFonts w:hint="default" w:ascii="Times New Roman" w:hAnsi="Times New Roman" w:cs="Times New Roman"/>
              </w:rPr>
            </w:pPr>
            <w:r>
              <w:rPr>
                <w:rFonts w:hint="default" w:ascii="Times New Roman" w:hAnsi="Times New Roman" w:cs="Times New Roman"/>
              </w:rPr>
              <w:t>Chỉ định điều trị của thuốc</w:t>
            </w:r>
          </w:p>
        </w:tc>
      </w:tr>
      <w:tr w14:paraId="0CEDDD28">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19003CB2">
            <w:pPr>
              <w:rPr>
                <w:rFonts w:hint="default" w:ascii="Times New Roman" w:hAnsi="Times New Roman" w:cs="Times New Roman"/>
              </w:rPr>
            </w:pPr>
            <w:r>
              <w:rPr>
                <w:rFonts w:hint="default" w:ascii="Times New Roman" w:hAnsi="Times New Roman" w:cs="Times New Roman"/>
                <w:sz w:val="19"/>
              </w:rPr>
              <w:t>TacDungPhu</w:t>
            </w:r>
          </w:p>
        </w:tc>
        <w:tc>
          <w:tcPr>
            <w:tcW w:w="2340" w:type="dxa"/>
            <w:tcBorders>
              <w:top w:val="single" w:color="D3D3D3" w:sz="4" w:space="0"/>
              <w:left w:val="single" w:color="D3D3D3" w:sz="4" w:space="0"/>
              <w:bottom w:val="single" w:color="D3D3D3" w:sz="4" w:space="0"/>
              <w:right w:val="single" w:color="D3D3D3" w:sz="4" w:space="0"/>
            </w:tcBorders>
          </w:tcPr>
          <w:p w14:paraId="318CBFFF">
            <w:pPr>
              <w:rPr>
                <w:rFonts w:hint="default" w:ascii="Times New Roman" w:hAnsi="Times New Roman" w:cs="Times New Roman"/>
              </w:rPr>
            </w:pPr>
            <w:r>
              <w:rPr>
                <w:rFonts w:hint="default" w:ascii="Times New Roman" w:hAnsi="Times New Roman" w:cs="Times New Roman"/>
                <w:sz w:val="19"/>
              </w:rPr>
              <w:t>nvarchar(1000)</w:t>
            </w:r>
          </w:p>
        </w:tc>
        <w:tc>
          <w:tcPr>
            <w:tcW w:w="2340" w:type="dxa"/>
            <w:tcBorders>
              <w:top w:val="single" w:color="D3D3D3" w:sz="4" w:space="0"/>
              <w:left w:val="single" w:color="D3D3D3" w:sz="4" w:space="0"/>
              <w:bottom w:val="single" w:color="D3D3D3" w:sz="4" w:space="0"/>
              <w:right w:val="single" w:color="D3D3D3" w:sz="4" w:space="0"/>
            </w:tcBorders>
          </w:tcPr>
          <w:p w14:paraId="541CA9B3">
            <w:pPr>
              <w:rPr>
                <w:rFonts w:hint="default" w:ascii="Times New Roman" w:hAnsi="Times New Roman" w:cs="Times New Roman"/>
              </w:rPr>
            </w:pPr>
            <w:r>
              <w:rPr>
                <w:rFonts w:hint="default" w:ascii="Times New Roman" w:hAnsi="Times New Roman" w:cs="Times New Roman"/>
              </w:rPr>
              <w:t>Null</w:t>
            </w:r>
          </w:p>
        </w:tc>
        <w:tc>
          <w:tcPr>
            <w:tcW w:w="2340" w:type="dxa"/>
            <w:tcBorders>
              <w:top w:val="single" w:color="D3D3D3" w:sz="4" w:space="0"/>
              <w:left w:val="single" w:color="D3D3D3" w:sz="4" w:space="0"/>
              <w:bottom w:val="single" w:color="D3D3D3" w:sz="4" w:space="0"/>
              <w:right w:val="single" w:color="D3D3D3" w:sz="4" w:space="0"/>
            </w:tcBorders>
          </w:tcPr>
          <w:p w14:paraId="1C930540">
            <w:pPr>
              <w:rPr>
                <w:rFonts w:hint="default" w:ascii="Times New Roman" w:hAnsi="Times New Roman" w:cs="Times New Roman"/>
              </w:rPr>
            </w:pPr>
            <w:r>
              <w:rPr>
                <w:rFonts w:hint="default" w:ascii="Times New Roman" w:hAnsi="Times New Roman" w:cs="Times New Roman"/>
              </w:rPr>
              <w:t>Các tác dụng không mong muốn</w:t>
            </w:r>
          </w:p>
        </w:tc>
      </w:tr>
    </w:tbl>
    <w:p w14:paraId="7791C6EE">
      <w:pPr>
        <w:spacing w:before="0" w:after="120"/>
        <w:rPr>
          <w:rFonts w:hint="default" w:ascii="Times New Roman" w:hAnsi="Times New Roman" w:cs="Times New Roman"/>
        </w:rPr>
      </w:pPr>
    </w:p>
    <w:p w14:paraId="616752EB">
      <w:pPr>
        <w:pStyle w:val="4"/>
        <w:rPr>
          <w:rFonts w:hint="default" w:ascii="Times New Roman" w:hAnsi="Times New Roman" w:cs="Times New Roman"/>
        </w:rPr>
      </w:pPr>
      <w:r>
        <w:rPr>
          <w:rFonts w:hint="default" w:ascii="Times New Roman" w:hAnsi="Times New Roman" w:cs="Times New Roman"/>
        </w:rPr>
        <w:t xml:space="preserve">4. Bảng </w:t>
      </w:r>
      <w:r>
        <w:rPr>
          <w:rFonts w:hint="default" w:ascii="Times New Roman" w:hAnsi="Times New Roman" w:cs="Times New Roman"/>
          <w:sz w:val="19"/>
        </w:rPr>
        <w:t>LoThuoc</w:t>
      </w:r>
      <w:r>
        <w:rPr>
          <w:rFonts w:hint="default" w:ascii="Times New Roman" w:hAnsi="Times New Roman" w:cs="Times New Roman"/>
        </w:rPr>
        <w:t xml:space="preserve"> (Chi tiết các lô thuốc nhập phục vụ FEFO)</w:t>
      </w:r>
    </w:p>
    <w:tbl>
      <w:tblPr>
        <w:tblStyle w:val="12"/>
        <w:tblW w:w="0" w:type="auto"/>
        <w:tblInd w:w="0" w:type="dxa"/>
        <w:tblLayout w:type="autofit"/>
        <w:tblCellMar>
          <w:top w:w="0" w:type="dxa"/>
          <w:left w:w="108" w:type="dxa"/>
          <w:bottom w:w="0" w:type="dxa"/>
          <w:right w:w="108" w:type="dxa"/>
        </w:tblCellMar>
      </w:tblPr>
      <w:tblGrid>
        <w:gridCol w:w="2340"/>
        <w:gridCol w:w="2340"/>
        <w:gridCol w:w="2340"/>
        <w:gridCol w:w="2340"/>
      </w:tblGrid>
      <w:tr w14:paraId="3D460628">
        <w:tblPrEx>
          <w:tblCellMar>
            <w:top w:w="0" w:type="dxa"/>
            <w:left w:w="108" w:type="dxa"/>
            <w:bottom w:w="0" w:type="dxa"/>
            <w:right w:w="108" w:type="dxa"/>
          </w:tblCellMar>
        </w:tblPrEx>
        <w:trPr>
          <w:tblHeader/>
        </w:trPr>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76BB0A21">
            <w:pPr>
              <w:jc w:val="center"/>
              <w:rPr>
                <w:rFonts w:hint="default" w:ascii="Times New Roman" w:hAnsi="Times New Roman" w:cs="Times New Roman"/>
              </w:rPr>
            </w:pPr>
            <w:r>
              <w:rPr>
                <w:rFonts w:hint="default" w:ascii="Times New Roman" w:hAnsi="Times New Roman" w:cs="Times New Roman"/>
              </w:rPr>
              <w:t>Tên trường (Column)</w:t>
            </w:r>
          </w:p>
        </w:tc>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33F8CCDE">
            <w:pPr>
              <w:jc w:val="center"/>
              <w:rPr>
                <w:rFonts w:hint="default" w:ascii="Times New Roman" w:hAnsi="Times New Roman" w:cs="Times New Roman"/>
              </w:rPr>
            </w:pPr>
            <w:r>
              <w:rPr>
                <w:rFonts w:hint="default" w:ascii="Times New Roman" w:hAnsi="Times New Roman" w:cs="Times New Roman"/>
              </w:rPr>
              <w:t>Kiểu dữ liệu (Data Type)</w:t>
            </w:r>
          </w:p>
        </w:tc>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60D3C318">
            <w:pPr>
              <w:jc w:val="center"/>
              <w:rPr>
                <w:rFonts w:hint="default" w:ascii="Times New Roman" w:hAnsi="Times New Roman" w:cs="Times New Roman"/>
              </w:rPr>
            </w:pPr>
            <w:r>
              <w:rPr>
                <w:rFonts w:hint="default" w:ascii="Times New Roman" w:hAnsi="Times New Roman" w:cs="Times New Roman"/>
              </w:rPr>
              <w:t>Ràng buộc (Constraint)</w:t>
            </w:r>
          </w:p>
        </w:tc>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789861C5">
            <w:pPr>
              <w:jc w:val="center"/>
              <w:rPr>
                <w:rFonts w:hint="default" w:ascii="Times New Roman" w:hAnsi="Times New Roman" w:cs="Times New Roman"/>
              </w:rPr>
            </w:pPr>
            <w:r>
              <w:rPr>
                <w:rFonts w:hint="default" w:ascii="Times New Roman" w:hAnsi="Times New Roman" w:cs="Times New Roman"/>
              </w:rPr>
              <w:t>Mô tả</w:t>
            </w:r>
          </w:p>
        </w:tc>
      </w:tr>
      <w:tr w14:paraId="0ABE5704">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1364F46C">
            <w:pPr>
              <w:rPr>
                <w:rFonts w:hint="default" w:ascii="Times New Roman" w:hAnsi="Times New Roman" w:cs="Times New Roman"/>
              </w:rPr>
            </w:pPr>
            <w:r>
              <w:rPr>
                <w:rFonts w:hint="default" w:ascii="Times New Roman" w:hAnsi="Times New Roman" w:cs="Times New Roman"/>
                <w:sz w:val="19"/>
              </w:rPr>
              <w:t>Id</w:t>
            </w:r>
          </w:p>
        </w:tc>
        <w:tc>
          <w:tcPr>
            <w:tcW w:w="2340" w:type="dxa"/>
            <w:tcBorders>
              <w:top w:val="single" w:color="D3D3D3" w:sz="4" w:space="0"/>
              <w:left w:val="single" w:color="D3D3D3" w:sz="4" w:space="0"/>
              <w:bottom w:val="single" w:color="D3D3D3" w:sz="4" w:space="0"/>
              <w:right w:val="single" w:color="D3D3D3" w:sz="4" w:space="0"/>
            </w:tcBorders>
          </w:tcPr>
          <w:p w14:paraId="186CE2B9">
            <w:pPr>
              <w:rPr>
                <w:rFonts w:hint="default" w:ascii="Times New Roman" w:hAnsi="Times New Roman" w:cs="Times New Roman"/>
              </w:rPr>
            </w:pPr>
            <w:r>
              <w:rPr>
                <w:rFonts w:hint="default" w:ascii="Times New Roman" w:hAnsi="Times New Roman" w:cs="Times New Roman"/>
                <w:sz w:val="19"/>
              </w:rPr>
              <w:t>int</w:t>
            </w:r>
          </w:p>
        </w:tc>
        <w:tc>
          <w:tcPr>
            <w:tcW w:w="2340" w:type="dxa"/>
            <w:tcBorders>
              <w:top w:val="single" w:color="D3D3D3" w:sz="4" w:space="0"/>
              <w:left w:val="single" w:color="D3D3D3" w:sz="4" w:space="0"/>
              <w:bottom w:val="single" w:color="D3D3D3" w:sz="4" w:space="0"/>
              <w:right w:val="single" w:color="D3D3D3" w:sz="4" w:space="0"/>
            </w:tcBorders>
          </w:tcPr>
          <w:p w14:paraId="1379D2EB">
            <w:pPr>
              <w:rPr>
                <w:rFonts w:hint="default" w:ascii="Times New Roman" w:hAnsi="Times New Roman" w:cs="Times New Roman"/>
              </w:rPr>
            </w:pPr>
            <w:r>
              <w:rPr>
                <w:rFonts w:hint="default" w:ascii="Times New Roman" w:hAnsi="Times New Roman" w:cs="Times New Roman"/>
              </w:rPr>
              <w:t>Primary Key, Identity</w:t>
            </w:r>
          </w:p>
        </w:tc>
        <w:tc>
          <w:tcPr>
            <w:tcW w:w="2340" w:type="dxa"/>
            <w:tcBorders>
              <w:top w:val="single" w:color="D3D3D3" w:sz="4" w:space="0"/>
              <w:left w:val="single" w:color="D3D3D3" w:sz="4" w:space="0"/>
              <w:bottom w:val="single" w:color="D3D3D3" w:sz="4" w:space="0"/>
              <w:right w:val="single" w:color="D3D3D3" w:sz="4" w:space="0"/>
            </w:tcBorders>
          </w:tcPr>
          <w:p w14:paraId="0C89C3A3">
            <w:pPr>
              <w:rPr>
                <w:rFonts w:hint="default" w:ascii="Times New Roman" w:hAnsi="Times New Roman" w:cs="Times New Roman"/>
              </w:rPr>
            </w:pPr>
            <w:r>
              <w:rPr>
                <w:rFonts w:hint="default" w:ascii="Times New Roman" w:hAnsi="Times New Roman" w:cs="Times New Roman"/>
              </w:rPr>
              <w:t>Mã định danh lô thuốc tự tăng</w:t>
            </w:r>
          </w:p>
        </w:tc>
      </w:tr>
      <w:tr w14:paraId="0FBEF3A6">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010062F8">
            <w:pPr>
              <w:rPr>
                <w:rFonts w:hint="default" w:ascii="Times New Roman" w:hAnsi="Times New Roman" w:cs="Times New Roman"/>
              </w:rPr>
            </w:pPr>
            <w:r>
              <w:rPr>
                <w:rFonts w:hint="default" w:ascii="Times New Roman" w:hAnsi="Times New Roman" w:cs="Times New Roman"/>
                <w:sz w:val="19"/>
              </w:rPr>
              <w:t>MaLo</w:t>
            </w:r>
          </w:p>
        </w:tc>
        <w:tc>
          <w:tcPr>
            <w:tcW w:w="2340" w:type="dxa"/>
            <w:tcBorders>
              <w:top w:val="single" w:color="D3D3D3" w:sz="4" w:space="0"/>
              <w:left w:val="single" w:color="D3D3D3" w:sz="4" w:space="0"/>
              <w:bottom w:val="single" w:color="D3D3D3" w:sz="4" w:space="0"/>
              <w:right w:val="single" w:color="D3D3D3" w:sz="4" w:space="0"/>
            </w:tcBorders>
          </w:tcPr>
          <w:p w14:paraId="60A32230">
            <w:pPr>
              <w:rPr>
                <w:rFonts w:hint="default" w:ascii="Times New Roman" w:hAnsi="Times New Roman" w:cs="Times New Roman"/>
              </w:rPr>
            </w:pPr>
            <w:r>
              <w:rPr>
                <w:rFonts w:hint="default" w:ascii="Times New Roman" w:hAnsi="Times New Roman" w:cs="Times New Roman"/>
                <w:sz w:val="19"/>
              </w:rPr>
              <w:t>nvarchar(50)</w:t>
            </w:r>
          </w:p>
        </w:tc>
        <w:tc>
          <w:tcPr>
            <w:tcW w:w="2340" w:type="dxa"/>
            <w:tcBorders>
              <w:top w:val="single" w:color="D3D3D3" w:sz="4" w:space="0"/>
              <w:left w:val="single" w:color="D3D3D3" w:sz="4" w:space="0"/>
              <w:bottom w:val="single" w:color="D3D3D3" w:sz="4" w:space="0"/>
              <w:right w:val="single" w:color="D3D3D3" w:sz="4" w:space="0"/>
            </w:tcBorders>
          </w:tcPr>
          <w:p w14:paraId="7630716A">
            <w:pPr>
              <w:rPr>
                <w:rFonts w:hint="default" w:ascii="Times New Roman" w:hAnsi="Times New Roman" w:cs="Times New Roman"/>
              </w:rPr>
            </w:pPr>
            <w:r>
              <w:rPr>
                <w:rFonts w:hint="default" w:ascii="Times New Roman" w:hAnsi="Times New Roman" w:cs="Times New Roman"/>
              </w:rPr>
              <w:t>Not Null</w:t>
            </w:r>
          </w:p>
        </w:tc>
        <w:tc>
          <w:tcPr>
            <w:tcW w:w="2340" w:type="dxa"/>
            <w:tcBorders>
              <w:top w:val="single" w:color="D3D3D3" w:sz="4" w:space="0"/>
              <w:left w:val="single" w:color="D3D3D3" w:sz="4" w:space="0"/>
              <w:bottom w:val="single" w:color="D3D3D3" w:sz="4" w:space="0"/>
              <w:right w:val="single" w:color="D3D3D3" w:sz="4" w:space="0"/>
            </w:tcBorders>
          </w:tcPr>
          <w:p w14:paraId="0886DF92">
            <w:pPr>
              <w:rPr>
                <w:rFonts w:hint="default" w:ascii="Times New Roman" w:hAnsi="Times New Roman" w:cs="Times New Roman"/>
              </w:rPr>
            </w:pPr>
            <w:r>
              <w:rPr>
                <w:rFonts w:hint="default" w:ascii="Times New Roman" w:hAnsi="Times New Roman" w:cs="Times New Roman"/>
              </w:rPr>
              <w:t>Mã số lô (Ví dụ: LO-20260518-888)</w:t>
            </w:r>
          </w:p>
        </w:tc>
      </w:tr>
      <w:tr w14:paraId="3F355588">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1387F7A7">
            <w:pPr>
              <w:rPr>
                <w:rFonts w:hint="default" w:ascii="Times New Roman" w:hAnsi="Times New Roman" w:cs="Times New Roman"/>
              </w:rPr>
            </w:pPr>
            <w:r>
              <w:rPr>
                <w:rFonts w:hint="default" w:ascii="Times New Roman" w:hAnsi="Times New Roman" w:cs="Times New Roman"/>
                <w:sz w:val="19"/>
              </w:rPr>
              <w:t>SanPhamId</w:t>
            </w:r>
          </w:p>
        </w:tc>
        <w:tc>
          <w:tcPr>
            <w:tcW w:w="2340" w:type="dxa"/>
            <w:tcBorders>
              <w:top w:val="single" w:color="D3D3D3" w:sz="4" w:space="0"/>
              <w:left w:val="single" w:color="D3D3D3" w:sz="4" w:space="0"/>
              <w:bottom w:val="single" w:color="D3D3D3" w:sz="4" w:space="0"/>
              <w:right w:val="single" w:color="D3D3D3" w:sz="4" w:space="0"/>
            </w:tcBorders>
          </w:tcPr>
          <w:p w14:paraId="3B6D81E7">
            <w:pPr>
              <w:rPr>
                <w:rFonts w:hint="default" w:ascii="Times New Roman" w:hAnsi="Times New Roman" w:cs="Times New Roman"/>
              </w:rPr>
            </w:pPr>
            <w:r>
              <w:rPr>
                <w:rFonts w:hint="default" w:ascii="Times New Roman" w:hAnsi="Times New Roman" w:cs="Times New Roman"/>
                <w:sz w:val="19"/>
              </w:rPr>
              <w:t>int</w:t>
            </w:r>
          </w:p>
        </w:tc>
        <w:tc>
          <w:tcPr>
            <w:tcW w:w="2340" w:type="dxa"/>
            <w:tcBorders>
              <w:top w:val="single" w:color="D3D3D3" w:sz="4" w:space="0"/>
              <w:left w:val="single" w:color="D3D3D3" w:sz="4" w:space="0"/>
              <w:bottom w:val="single" w:color="D3D3D3" w:sz="4" w:space="0"/>
              <w:right w:val="single" w:color="D3D3D3" w:sz="4" w:space="0"/>
            </w:tcBorders>
          </w:tcPr>
          <w:p w14:paraId="4A19863F">
            <w:pPr>
              <w:rPr>
                <w:rFonts w:hint="default" w:ascii="Times New Roman" w:hAnsi="Times New Roman" w:cs="Times New Roman"/>
              </w:rPr>
            </w:pPr>
            <w:r>
              <w:rPr>
                <w:rFonts w:hint="default" w:ascii="Times New Roman" w:hAnsi="Times New Roman" w:cs="Times New Roman"/>
              </w:rPr>
              <w:t>Foreign Key</w:t>
            </w:r>
          </w:p>
        </w:tc>
        <w:tc>
          <w:tcPr>
            <w:tcW w:w="2340" w:type="dxa"/>
            <w:tcBorders>
              <w:top w:val="single" w:color="D3D3D3" w:sz="4" w:space="0"/>
              <w:left w:val="single" w:color="D3D3D3" w:sz="4" w:space="0"/>
              <w:bottom w:val="single" w:color="D3D3D3" w:sz="4" w:space="0"/>
              <w:right w:val="single" w:color="D3D3D3" w:sz="4" w:space="0"/>
            </w:tcBorders>
          </w:tcPr>
          <w:p w14:paraId="357C0127">
            <w:pPr>
              <w:rPr>
                <w:rFonts w:hint="default" w:ascii="Times New Roman" w:hAnsi="Times New Roman" w:cs="Times New Roman"/>
              </w:rPr>
            </w:pPr>
            <w:r>
              <w:rPr>
                <w:rFonts w:hint="default" w:ascii="Times New Roman" w:hAnsi="Times New Roman" w:cs="Times New Roman"/>
              </w:rPr>
              <w:t xml:space="preserve">Khóa ngoại liên kết tới bảng </w:t>
            </w:r>
            <w:r>
              <w:rPr>
                <w:rFonts w:hint="default" w:ascii="Times New Roman" w:hAnsi="Times New Roman" w:cs="Times New Roman"/>
                <w:sz w:val="19"/>
              </w:rPr>
              <w:t>SanPham</w:t>
            </w:r>
          </w:p>
        </w:tc>
      </w:tr>
      <w:tr w14:paraId="1F0FD9AB">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49F192C2">
            <w:pPr>
              <w:rPr>
                <w:rFonts w:hint="default" w:ascii="Times New Roman" w:hAnsi="Times New Roman" w:cs="Times New Roman"/>
              </w:rPr>
            </w:pPr>
            <w:r>
              <w:rPr>
                <w:rFonts w:hint="default" w:ascii="Times New Roman" w:hAnsi="Times New Roman" w:cs="Times New Roman"/>
                <w:sz w:val="19"/>
              </w:rPr>
              <w:t>SoLuongBanDau</w:t>
            </w:r>
          </w:p>
        </w:tc>
        <w:tc>
          <w:tcPr>
            <w:tcW w:w="2340" w:type="dxa"/>
            <w:tcBorders>
              <w:top w:val="single" w:color="D3D3D3" w:sz="4" w:space="0"/>
              <w:left w:val="single" w:color="D3D3D3" w:sz="4" w:space="0"/>
              <w:bottom w:val="single" w:color="D3D3D3" w:sz="4" w:space="0"/>
              <w:right w:val="single" w:color="D3D3D3" w:sz="4" w:space="0"/>
            </w:tcBorders>
          </w:tcPr>
          <w:p w14:paraId="6516402C">
            <w:pPr>
              <w:rPr>
                <w:rFonts w:hint="default" w:ascii="Times New Roman" w:hAnsi="Times New Roman" w:cs="Times New Roman"/>
              </w:rPr>
            </w:pPr>
            <w:r>
              <w:rPr>
                <w:rFonts w:hint="default" w:ascii="Times New Roman" w:hAnsi="Times New Roman" w:cs="Times New Roman"/>
                <w:sz w:val="19"/>
              </w:rPr>
              <w:t>int</w:t>
            </w:r>
          </w:p>
        </w:tc>
        <w:tc>
          <w:tcPr>
            <w:tcW w:w="2340" w:type="dxa"/>
            <w:tcBorders>
              <w:top w:val="single" w:color="D3D3D3" w:sz="4" w:space="0"/>
              <w:left w:val="single" w:color="D3D3D3" w:sz="4" w:space="0"/>
              <w:bottom w:val="single" w:color="D3D3D3" w:sz="4" w:space="0"/>
              <w:right w:val="single" w:color="D3D3D3" w:sz="4" w:space="0"/>
            </w:tcBorders>
          </w:tcPr>
          <w:p w14:paraId="6B791415">
            <w:pPr>
              <w:rPr>
                <w:rFonts w:hint="default" w:ascii="Times New Roman" w:hAnsi="Times New Roman" w:cs="Times New Roman"/>
              </w:rPr>
            </w:pPr>
            <w:r>
              <w:rPr>
                <w:rFonts w:hint="default" w:ascii="Times New Roman" w:hAnsi="Times New Roman" w:cs="Times New Roman"/>
              </w:rPr>
              <w:t>Not Null</w:t>
            </w:r>
          </w:p>
        </w:tc>
        <w:tc>
          <w:tcPr>
            <w:tcW w:w="2340" w:type="dxa"/>
            <w:tcBorders>
              <w:top w:val="single" w:color="D3D3D3" w:sz="4" w:space="0"/>
              <w:left w:val="single" w:color="D3D3D3" w:sz="4" w:space="0"/>
              <w:bottom w:val="single" w:color="D3D3D3" w:sz="4" w:space="0"/>
              <w:right w:val="single" w:color="D3D3D3" w:sz="4" w:space="0"/>
            </w:tcBorders>
          </w:tcPr>
          <w:p w14:paraId="5ABBF199">
            <w:pPr>
              <w:rPr>
                <w:rFonts w:hint="default" w:ascii="Times New Roman" w:hAnsi="Times New Roman" w:cs="Times New Roman"/>
              </w:rPr>
            </w:pPr>
            <w:r>
              <w:rPr>
                <w:rFonts w:hint="default" w:ascii="Times New Roman" w:hAnsi="Times New Roman" w:cs="Times New Roman"/>
              </w:rPr>
              <w:t>Số lượng thuốc nhập vào ban đầu</w:t>
            </w:r>
          </w:p>
        </w:tc>
      </w:tr>
      <w:tr w14:paraId="738B3DCB">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5E960FDA">
            <w:pPr>
              <w:rPr>
                <w:rFonts w:hint="default" w:ascii="Times New Roman" w:hAnsi="Times New Roman" w:cs="Times New Roman"/>
              </w:rPr>
            </w:pPr>
            <w:r>
              <w:rPr>
                <w:rFonts w:hint="default" w:ascii="Times New Roman" w:hAnsi="Times New Roman" w:cs="Times New Roman"/>
                <w:sz w:val="19"/>
              </w:rPr>
              <w:t>SoLuongKhaDung</w:t>
            </w:r>
          </w:p>
        </w:tc>
        <w:tc>
          <w:tcPr>
            <w:tcW w:w="2340" w:type="dxa"/>
            <w:tcBorders>
              <w:top w:val="single" w:color="D3D3D3" w:sz="4" w:space="0"/>
              <w:left w:val="single" w:color="D3D3D3" w:sz="4" w:space="0"/>
              <w:bottom w:val="single" w:color="D3D3D3" w:sz="4" w:space="0"/>
              <w:right w:val="single" w:color="D3D3D3" w:sz="4" w:space="0"/>
            </w:tcBorders>
          </w:tcPr>
          <w:p w14:paraId="343D436A">
            <w:pPr>
              <w:rPr>
                <w:rFonts w:hint="default" w:ascii="Times New Roman" w:hAnsi="Times New Roman" w:cs="Times New Roman"/>
              </w:rPr>
            </w:pPr>
            <w:r>
              <w:rPr>
                <w:rFonts w:hint="default" w:ascii="Times New Roman" w:hAnsi="Times New Roman" w:cs="Times New Roman"/>
                <w:sz w:val="19"/>
              </w:rPr>
              <w:t>int</w:t>
            </w:r>
          </w:p>
        </w:tc>
        <w:tc>
          <w:tcPr>
            <w:tcW w:w="2340" w:type="dxa"/>
            <w:tcBorders>
              <w:top w:val="single" w:color="D3D3D3" w:sz="4" w:space="0"/>
              <w:left w:val="single" w:color="D3D3D3" w:sz="4" w:space="0"/>
              <w:bottom w:val="single" w:color="D3D3D3" w:sz="4" w:space="0"/>
              <w:right w:val="single" w:color="D3D3D3" w:sz="4" w:space="0"/>
            </w:tcBorders>
          </w:tcPr>
          <w:p w14:paraId="0081E6F1">
            <w:pPr>
              <w:rPr>
                <w:rFonts w:hint="default" w:ascii="Times New Roman" w:hAnsi="Times New Roman" w:cs="Times New Roman"/>
              </w:rPr>
            </w:pPr>
            <w:r>
              <w:rPr>
                <w:rFonts w:hint="default" w:ascii="Times New Roman" w:hAnsi="Times New Roman" w:cs="Times New Roman"/>
              </w:rPr>
              <w:t>Not Null, ConcurrencyCheck</w:t>
            </w:r>
          </w:p>
        </w:tc>
        <w:tc>
          <w:tcPr>
            <w:tcW w:w="2340" w:type="dxa"/>
            <w:tcBorders>
              <w:top w:val="single" w:color="D3D3D3" w:sz="4" w:space="0"/>
              <w:left w:val="single" w:color="D3D3D3" w:sz="4" w:space="0"/>
              <w:bottom w:val="single" w:color="D3D3D3" w:sz="4" w:space="0"/>
              <w:right w:val="single" w:color="D3D3D3" w:sz="4" w:space="0"/>
            </w:tcBorders>
          </w:tcPr>
          <w:p w14:paraId="7730A53E">
            <w:pPr>
              <w:rPr>
                <w:rFonts w:hint="default" w:ascii="Times New Roman" w:hAnsi="Times New Roman" w:cs="Times New Roman"/>
              </w:rPr>
            </w:pPr>
            <w:r>
              <w:rPr>
                <w:rFonts w:hint="default" w:ascii="Times New Roman" w:hAnsi="Times New Roman" w:cs="Times New Roman"/>
              </w:rPr>
              <w:t>Số lượng khả dụng thực tế còn lại (EF Concurrency)</w:t>
            </w:r>
          </w:p>
        </w:tc>
      </w:tr>
      <w:tr w14:paraId="46B506C4">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1B0D4630">
            <w:pPr>
              <w:rPr>
                <w:rFonts w:hint="default" w:ascii="Times New Roman" w:hAnsi="Times New Roman" w:cs="Times New Roman"/>
              </w:rPr>
            </w:pPr>
            <w:r>
              <w:rPr>
                <w:rFonts w:hint="default" w:ascii="Times New Roman" w:hAnsi="Times New Roman" w:cs="Times New Roman"/>
                <w:sz w:val="19"/>
              </w:rPr>
              <w:t>NgaySX</w:t>
            </w:r>
          </w:p>
        </w:tc>
        <w:tc>
          <w:tcPr>
            <w:tcW w:w="2340" w:type="dxa"/>
            <w:tcBorders>
              <w:top w:val="single" w:color="D3D3D3" w:sz="4" w:space="0"/>
              <w:left w:val="single" w:color="D3D3D3" w:sz="4" w:space="0"/>
              <w:bottom w:val="single" w:color="D3D3D3" w:sz="4" w:space="0"/>
              <w:right w:val="single" w:color="D3D3D3" w:sz="4" w:space="0"/>
            </w:tcBorders>
          </w:tcPr>
          <w:p w14:paraId="312C6FE7">
            <w:pPr>
              <w:rPr>
                <w:rFonts w:hint="default" w:ascii="Times New Roman" w:hAnsi="Times New Roman" w:cs="Times New Roman"/>
              </w:rPr>
            </w:pPr>
            <w:r>
              <w:rPr>
                <w:rFonts w:hint="default" w:ascii="Times New Roman" w:hAnsi="Times New Roman" w:cs="Times New Roman"/>
                <w:sz w:val="19"/>
              </w:rPr>
              <w:t>datetime2</w:t>
            </w:r>
          </w:p>
        </w:tc>
        <w:tc>
          <w:tcPr>
            <w:tcW w:w="2340" w:type="dxa"/>
            <w:tcBorders>
              <w:top w:val="single" w:color="D3D3D3" w:sz="4" w:space="0"/>
              <w:left w:val="single" w:color="D3D3D3" w:sz="4" w:space="0"/>
              <w:bottom w:val="single" w:color="D3D3D3" w:sz="4" w:space="0"/>
              <w:right w:val="single" w:color="D3D3D3" w:sz="4" w:space="0"/>
            </w:tcBorders>
          </w:tcPr>
          <w:p w14:paraId="5DFA28DB">
            <w:pPr>
              <w:rPr>
                <w:rFonts w:hint="default" w:ascii="Times New Roman" w:hAnsi="Times New Roman" w:cs="Times New Roman"/>
              </w:rPr>
            </w:pPr>
            <w:r>
              <w:rPr>
                <w:rFonts w:hint="default" w:ascii="Times New Roman" w:hAnsi="Times New Roman" w:cs="Times New Roman"/>
              </w:rPr>
              <w:t>Not Null</w:t>
            </w:r>
          </w:p>
        </w:tc>
        <w:tc>
          <w:tcPr>
            <w:tcW w:w="2340" w:type="dxa"/>
            <w:tcBorders>
              <w:top w:val="single" w:color="D3D3D3" w:sz="4" w:space="0"/>
              <w:left w:val="single" w:color="D3D3D3" w:sz="4" w:space="0"/>
              <w:bottom w:val="single" w:color="D3D3D3" w:sz="4" w:space="0"/>
              <w:right w:val="single" w:color="D3D3D3" w:sz="4" w:space="0"/>
            </w:tcBorders>
          </w:tcPr>
          <w:p w14:paraId="7A5EE564">
            <w:pPr>
              <w:rPr>
                <w:rFonts w:hint="default" w:ascii="Times New Roman" w:hAnsi="Times New Roman" w:cs="Times New Roman"/>
              </w:rPr>
            </w:pPr>
            <w:r>
              <w:rPr>
                <w:rFonts w:hint="default" w:ascii="Times New Roman" w:hAnsi="Times New Roman" w:cs="Times New Roman"/>
              </w:rPr>
              <w:t>Ngày sản xuất của lô thuốc</w:t>
            </w:r>
          </w:p>
        </w:tc>
      </w:tr>
      <w:tr w14:paraId="5DD38445">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4E33A377">
            <w:pPr>
              <w:rPr>
                <w:rFonts w:hint="default" w:ascii="Times New Roman" w:hAnsi="Times New Roman" w:cs="Times New Roman"/>
              </w:rPr>
            </w:pPr>
            <w:r>
              <w:rPr>
                <w:rFonts w:hint="default" w:ascii="Times New Roman" w:hAnsi="Times New Roman" w:cs="Times New Roman"/>
                <w:sz w:val="19"/>
              </w:rPr>
              <w:t>HanSuDung</w:t>
            </w:r>
          </w:p>
        </w:tc>
        <w:tc>
          <w:tcPr>
            <w:tcW w:w="2340" w:type="dxa"/>
            <w:tcBorders>
              <w:top w:val="single" w:color="D3D3D3" w:sz="4" w:space="0"/>
              <w:left w:val="single" w:color="D3D3D3" w:sz="4" w:space="0"/>
              <w:bottom w:val="single" w:color="D3D3D3" w:sz="4" w:space="0"/>
              <w:right w:val="single" w:color="D3D3D3" w:sz="4" w:space="0"/>
            </w:tcBorders>
          </w:tcPr>
          <w:p w14:paraId="0241F6A8">
            <w:pPr>
              <w:rPr>
                <w:rFonts w:hint="default" w:ascii="Times New Roman" w:hAnsi="Times New Roman" w:cs="Times New Roman"/>
              </w:rPr>
            </w:pPr>
            <w:r>
              <w:rPr>
                <w:rFonts w:hint="default" w:ascii="Times New Roman" w:hAnsi="Times New Roman" w:cs="Times New Roman"/>
                <w:sz w:val="19"/>
              </w:rPr>
              <w:t>datetime2</w:t>
            </w:r>
          </w:p>
        </w:tc>
        <w:tc>
          <w:tcPr>
            <w:tcW w:w="2340" w:type="dxa"/>
            <w:tcBorders>
              <w:top w:val="single" w:color="D3D3D3" w:sz="4" w:space="0"/>
              <w:left w:val="single" w:color="D3D3D3" w:sz="4" w:space="0"/>
              <w:bottom w:val="single" w:color="D3D3D3" w:sz="4" w:space="0"/>
              <w:right w:val="single" w:color="D3D3D3" w:sz="4" w:space="0"/>
            </w:tcBorders>
          </w:tcPr>
          <w:p w14:paraId="32FF0337">
            <w:pPr>
              <w:rPr>
                <w:rFonts w:hint="default" w:ascii="Times New Roman" w:hAnsi="Times New Roman" w:cs="Times New Roman"/>
              </w:rPr>
            </w:pPr>
            <w:r>
              <w:rPr>
                <w:rFonts w:hint="default" w:ascii="Times New Roman" w:hAnsi="Times New Roman" w:cs="Times New Roman"/>
              </w:rPr>
              <w:t>Not Null</w:t>
            </w:r>
          </w:p>
        </w:tc>
        <w:tc>
          <w:tcPr>
            <w:tcW w:w="2340" w:type="dxa"/>
            <w:tcBorders>
              <w:top w:val="single" w:color="D3D3D3" w:sz="4" w:space="0"/>
              <w:left w:val="single" w:color="D3D3D3" w:sz="4" w:space="0"/>
              <w:bottom w:val="single" w:color="D3D3D3" w:sz="4" w:space="0"/>
              <w:right w:val="single" w:color="D3D3D3" w:sz="4" w:space="0"/>
            </w:tcBorders>
          </w:tcPr>
          <w:p w14:paraId="4FD90256">
            <w:pPr>
              <w:rPr>
                <w:rFonts w:hint="default" w:ascii="Times New Roman" w:hAnsi="Times New Roman" w:cs="Times New Roman"/>
              </w:rPr>
            </w:pPr>
            <w:r>
              <w:rPr>
                <w:rFonts w:hint="default" w:ascii="Times New Roman" w:hAnsi="Times New Roman" w:cs="Times New Roman"/>
              </w:rPr>
              <w:t>Hạn sử dụng của lô thuốc</w:t>
            </w:r>
          </w:p>
        </w:tc>
      </w:tr>
      <w:tr w14:paraId="119659C4">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59751719">
            <w:pPr>
              <w:rPr>
                <w:rFonts w:hint="default" w:ascii="Times New Roman" w:hAnsi="Times New Roman" w:cs="Times New Roman"/>
              </w:rPr>
            </w:pPr>
            <w:r>
              <w:rPr>
                <w:rFonts w:hint="default" w:ascii="Times New Roman" w:hAnsi="Times New Roman" w:cs="Times New Roman"/>
                <w:sz w:val="19"/>
              </w:rPr>
              <w:t>GiaNhap</w:t>
            </w:r>
          </w:p>
        </w:tc>
        <w:tc>
          <w:tcPr>
            <w:tcW w:w="2340" w:type="dxa"/>
            <w:tcBorders>
              <w:top w:val="single" w:color="D3D3D3" w:sz="4" w:space="0"/>
              <w:left w:val="single" w:color="D3D3D3" w:sz="4" w:space="0"/>
              <w:bottom w:val="single" w:color="D3D3D3" w:sz="4" w:space="0"/>
              <w:right w:val="single" w:color="D3D3D3" w:sz="4" w:space="0"/>
            </w:tcBorders>
          </w:tcPr>
          <w:p w14:paraId="6EB63EC8">
            <w:pPr>
              <w:rPr>
                <w:rFonts w:hint="default" w:ascii="Times New Roman" w:hAnsi="Times New Roman" w:cs="Times New Roman"/>
              </w:rPr>
            </w:pPr>
            <w:r>
              <w:rPr>
                <w:rFonts w:hint="default" w:ascii="Times New Roman" w:hAnsi="Times New Roman" w:cs="Times New Roman"/>
                <w:sz w:val="19"/>
              </w:rPr>
              <w:t>decimal(18,2)</w:t>
            </w:r>
          </w:p>
        </w:tc>
        <w:tc>
          <w:tcPr>
            <w:tcW w:w="2340" w:type="dxa"/>
            <w:tcBorders>
              <w:top w:val="single" w:color="D3D3D3" w:sz="4" w:space="0"/>
              <w:left w:val="single" w:color="D3D3D3" w:sz="4" w:space="0"/>
              <w:bottom w:val="single" w:color="D3D3D3" w:sz="4" w:space="0"/>
              <w:right w:val="single" w:color="D3D3D3" w:sz="4" w:space="0"/>
            </w:tcBorders>
          </w:tcPr>
          <w:p w14:paraId="2224DE8D">
            <w:pPr>
              <w:rPr>
                <w:rFonts w:hint="default" w:ascii="Times New Roman" w:hAnsi="Times New Roman" w:cs="Times New Roman"/>
              </w:rPr>
            </w:pPr>
            <w:r>
              <w:rPr>
                <w:rFonts w:hint="default" w:ascii="Times New Roman" w:hAnsi="Times New Roman" w:cs="Times New Roman"/>
              </w:rPr>
              <w:t>Not Null</w:t>
            </w:r>
          </w:p>
        </w:tc>
        <w:tc>
          <w:tcPr>
            <w:tcW w:w="2340" w:type="dxa"/>
            <w:tcBorders>
              <w:top w:val="single" w:color="D3D3D3" w:sz="4" w:space="0"/>
              <w:left w:val="single" w:color="D3D3D3" w:sz="4" w:space="0"/>
              <w:bottom w:val="single" w:color="D3D3D3" w:sz="4" w:space="0"/>
              <w:right w:val="single" w:color="D3D3D3" w:sz="4" w:space="0"/>
            </w:tcBorders>
          </w:tcPr>
          <w:p w14:paraId="507CBD03">
            <w:pPr>
              <w:rPr>
                <w:rFonts w:hint="default" w:ascii="Times New Roman" w:hAnsi="Times New Roman" w:cs="Times New Roman"/>
              </w:rPr>
            </w:pPr>
            <w:r>
              <w:rPr>
                <w:rFonts w:hint="default" w:ascii="Times New Roman" w:hAnsi="Times New Roman" w:cs="Times New Roman"/>
              </w:rPr>
              <w:t>Giá nhập kho riêng biệt cho lô thuốc</w:t>
            </w:r>
          </w:p>
        </w:tc>
      </w:tr>
      <w:tr w14:paraId="32419A04">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38FF3170">
            <w:pPr>
              <w:rPr>
                <w:rFonts w:hint="default" w:ascii="Times New Roman" w:hAnsi="Times New Roman" w:cs="Times New Roman"/>
              </w:rPr>
            </w:pPr>
            <w:r>
              <w:rPr>
                <w:rFonts w:hint="default" w:ascii="Times New Roman" w:hAnsi="Times New Roman" w:cs="Times New Roman"/>
                <w:sz w:val="19"/>
              </w:rPr>
              <w:t>GiaBan</w:t>
            </w:r>
          </w:p>
        </w:tc>
        <w:tc>
          <w:tcPr>
            <w:tcW w:w="2340" w:type="dxa"/>
            <w:tcBorders>
              <w:top w:val="single" w:color="D3D3D3" w:sz="4" w:space="0"/>
              <w:left w:val="single" w:color="D3D3D3" w:sz="4" w:space="0"/>
              <w:bottom w:val="single" w:color="D3D3D3" w:sz="4" w:space="0"/>
              <w:right w:val="single" w:color="D3D3D3" w:sz="4" w:space="0"/>
            </w:tcBorders>
          </w:tcPr>
          <w:p w14:paraId="2497B269">
            <w:pPr>
              <w:rPr>
                <w:rFonts w:hint="default" w:ascii="Times New Roman" w:hAnsi="Times New Roman" w:cs="Times New Roman"/>
              </w:rPr>
            </w:pPr>
            <w:r>
              <w:rPr>
                <w:rFonts w:hint="default" w:ascii="Times New Roman" w:hAnsi="Times New Roman" w:cs="Times New Roman"/>
                <w:sz w:val="19"/>
              </w:rPr>
              <w:t>decimal(18,2)</w:t>
            </w:r>
          </w:p>
        </w:tc>
        <w:tc>
          <w:tcPr>
            <w:tcW w:w="2340" w:type="dxa"/>
            <w:tcBorders>
              <w:top w:val="single" w:color="D3D3D3" w:sz="4" w:space="0"/>
              <w:left w:val="single" w:color="D3D3D3" w:sz="4" w:space="0"/>
              <w:bottom w:val="single" w:color="D3D3D3" w:sz="4" w:space="0"/>
              <w:right w:val="single" w:color="D3D3D3" w:sz="4" w:space="0"/>
            </w:tcBorders>
          </w:tcPr>
          <w:p w14:paraId="21CD916A">
            <w:pPr>
              <w:rPr>
                <w:rFonts w:hint="default" w:ascii="Times New Roman" w:hAnsi="Times New Roman" w:cs="Times New Roman"/>
              </w:rPr>
            </w:pPr>
            <w:r>
              <w:rPr>
                <w:rFonts w:hint="default" w:ascii="Times New Roman" w:hAnsi="Times New Roman" w:cs="Times New Roman"/>
              </w:rPr>
              <w:t>Not Null</w:t>
            </w:r>
          </w:p>
        </w:tc>
        <w:tc>
          <w:tcPr>
            <w:tcW w:w="2340" w:type="dxa"/>
            <w:tcBorders>
              <w:top w:val="single" w:color="D3D3D3" w:sz="4" w:space="0"/>
              <w:left w:val="single" w:color="D3D3D3" w:sz="4" w:space="0"/>
              <w:bottom w:val="single" w:color="D3D3D3" w:sz="4" w:space="0"/>
              <w:right w:val="single" w:color="D3D3D3" w:sz="4" w:space="0"/>
            </w:tcBorders>
          </w:tcPr>
          <w:p w14:paraId="7213AD13">
            <w:pPr>
              <w:rPr>
                <w:rFonts w:hint="default" w:ascii="Times New Roman" w:hAnsi="Times New Roman" w:cs="Times New Roman"/>
              </w:rPr>
            </w:pPr>
            <w:r>
              <w:rPr>
                <w:rFonts w:hint="default" w:ascii="Times New Roman" w:hAnsi="Times New Roman" w:cs="Times New Roman"/>
              </w:rPr>
              <w:t>Giá bán lẻ áp dụng cho lô thuốc này</w:t>
            </w:r>
          </w:p>
        </w:tc>
      </w:tr>
      <w:tr w14:paraId="1AEE8EB5">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2B5A6339">
            <w:pPr>
              <w:rPr>
                <w:rFonts w:hint="default" w:ascii="Times New Roman" w:hAnsi="Times New Roman" w:cs="Times New Roman"/>
              </w:rPr>
            </w:pPr>
            <w:r>
              <w:rPr>
                <w:rFonts w:hint="default" w:ascii="Times New Roman" w:hAnsi="Times New Roman" w:cs="Times New Roman"/>
                <w:sz w:val="19"/>
              </w:rPr>
              <w:t>TrangThai</w:t>
            </w:r>
          </w:p>
        </w:tc>
        <w:tc>
          <w:tcPr>
            <w:tcW w:w="2340" w:type="dxa"/>
            <w:tcBorders>
              <w:top w:val="single" w:color="D3D3D3" w:sz="4" w:space="0"/>
              <w:left w:val="single" w:color="D3D3D3" w:sz="4" w:space="0"/>
              <w:bottom w:val="single" w:color="D3D3D3" w:sz="4" w:space="0"/>
              <w:right w:val="single" w:color="D3D3D3" w:sz="4" w:space="0"/>
            </w:tcBorders>
          </w:tcPr>
          <w:p w14:paraId="786A3ED0">
            <w:pPr>
              <w:rPr>
                <w:rFonts w:hint="default" w:ascii="Times New Roman" w:hAnsi="Times New Roman" w:cs="Times New Roman"/>
              </w:rPr>
            </w:pPr>
            <w:r>
              <w:rPr>
                <w:rFonts w:hint="default" w:ascii="Times New Roman" w:hAnsi="Times New Roman" w:cs="Times New Roman"/>
                <w:sz w:val="19"/>
              </w:rPr>
              <w:t>bit</w:t>
            </w:r>
          </w:p>
        </w:tc>
        <w:tc>
          <w:tcPr>
            <w:tcW w:w="2340" w:type="dxa"/>
            <w:tcBorders>
              <w:top w:val="single" w:color="D3D3D3" w:sz="4" w:space="0"/>
              <w:left w:val="single" w:color="D3D3D3" w:sz="4" w:space="0"/>
              <w:bottom w:val="single" w:color="D3D3D3" w:sz="4" w:space="0"/>
              <w:right w:val="single" w:color="D3D3D3" w:sz="4" w:space="0"/>
            </w:tcBorders>
          </w:tcPr>
          <w:p w14:paraId="54586BC7">
            <w:pPr>
              <w:rPr>
                <w:rFonts w:hint="default" w:ascii="Times New Roman" w:hAnsi="Times New Roman" w:cs="Times New Roman"/>
              </w:rPr>
            </w:pPr>
            <w:r>
              <w:rPr>
                <w:rFonts w:hint="default" w:ascii="Times New Roman" w:hAnsi="Times New Roman" w:cs="Times New Roman"/>
              </w:rPr>
              <w:t xml:space="preserve">Not Null, Default </w:t>
            </w:r>
            <w:r>
              <w:rPr>
                <w:rFonts w:hint="default" w:ascii="Times New Roman" w:hAnsi="Times New Roman" w:cs="Times New Roman"/>
                <w:sz w:val="19"/>
              </w:rPr>
              <w:t>1</w:t>
            </w:r>
          </w:p>
        </w:tc>
        <w:tc>
          <w:tcPr>
            <w:tcW w:w="2340" w:type="dxa"/>
            <w:tcBorders>
              <w:top w:val="single" w:color="D3D3D3" w:sz="4" w:space="0"/>
              <w:left w:val="single" w:color="D3D3D3" w:sz="4" w:space="0"/>
              <w:bottom w:val="single" w:color="D3D3D3" w:sz="4" w:space="0"/>
              <w:right w:val="single" w:color="D3D3D3" w:sz="4" w:space="0"/>
            </w:tcBorders>
          </w:tcPr>
          <w:p w14:paraId="3069C409">
            <w:pPr>
              <w:rPr>
                <w:rFonts w:hint="default" w:ascii="Times New Roman" w:hAnsi="Times New Roman" w:cs="Times New Roman"/>
              </w:rPr>
            </w:pPr>
            <w:r>
              <w:rPr>
                <w:rFonts w:hint="default" w:ascii="Times New Roman" w:hAnsi="Times New Roman" w:cs="Times New Roman"/>
                <w:sz w:val="19"/>
              </w:rPr>
              <w:t>true</w:t>
            </w:r>
            <w:r>
              <w:rPr>
                <w:rFonts w:hint="default" w:ascii="Times New Roman" w:hAnsi="Times New Roman" w:cs="Times New Roman"/>
              </w:rPr>
              <w:t xml:space="preserve"> nếu lô thuốc hoạt động tốt, </w:t>
            </w:r>
            <w:r>
              <w:rPr>
                <w:rFonts w:hint="default" w:ascii="Times New Roman" w:hAnsi="Times New Roman" w:cs="Times New Roman"/>
                <w:sz w:val="19"/>
              </w:rPr>
              <w:t>false</w:t>
            </w:r>
            <w:r>
              <w:rPr>
                <w:rFonts w:hint="default" w:ascii="Times New Roman" w:hAnsi="Times New Roman" w:cs="Times New Roman"/>
              </w:rPr>
              <w:t xml:space="preserve"> nếu bị hủy/tiêu hủy</w:t>
            </w:r>
          </w:p>
        </w:tc>
      </w:tr>
    </w:tbl>
    <w:p w14:paraId="31E857C1">
      <w:pPr>
        <w:spacing w:before="0" w:after="120"/>
        <w:rPr>
          <w:rFonts w:hint="default" w:ascii="Times New Roman" w:hAnsi="Times New Roman" w:cs="Times New Roman"/>
        </w:rPr>
      </w:pPr>
    </w:p>
    <w:p w14:paraId="0E99898C">
      <w:pPr>
        <w:pStyle w:val="4"/>
        <w:rPr>
          <w:rFonts w:hint="default" w:ascii="Times New Roman" w:hAnsi="Times New Roman" w:cs="Times New Roman"/>
        </w:rPr>
      </w:pPr>
      <w:r>
        <w:rPr>
          <w:rFonts w:hint="default" w:ascii="Times New Roman" w:hAnsi="Times New Roman" w:cs="Times New Roman"/>
        </w:rPr>
        <w:t xml:space="preserve">5. Bảng </w:t>
      </w:r>
      <w:r>
        <w:rPr>
          <w:rFonts w:hint="default" w:ascii="Times New Roman" w:hAnsi="Times New Roman" w:cs="Times New Roman"/>
          <w:sz w:val="19"/>
        </w:rPr>
        <w:t>DonHang</w:t>
      </w:r>
      <w:r>
        <w:rPr>
          <w:rFonts w:hint="default" w:ascii="Times New Roman" w:hAnsi="Times New Roman" w:cs="Times New Roman"/>
        </w:rPr>
        <w:t xml:space="preserve"> (Thông tin đơn hàng trực tuyến và POS)</w:t>
      </w:r>
    </w:p>
    <w:tbl>
      <w:tblPr>
        <w:tblStyle w:val="12"/>
        <w:tblW w:w="0" w:type="auto"/>
        <w:tblInd w:w="0" w:type="dxa"/>
        <w:tblLayout w:type="autofit"/>
        <w:tblCellMar>
          <w:top w:w="0" w:type="dxa"/>
          <w:left w:w="108" w:type="dxa"/>
          <w:bottom w:w="0" w:type="dxa"/>
          <w:right w:w="108" w:type="dxa"/>
        </w:tblCellMar>
      </w:tblPr>
      <w:tblGrid>
        <w:gridCol w:w="2340"/>
        <w:gridCol w:w="2340"/>
        <w:gridCol w:w="2340"/>
        <w:gridCol w:w="2340"/>
      </w:tblGrid>
      <w:tr w14:paraId="4882FB33">
        <w:tblPrEx>
          <w:tblCellMar>
            <w:top w:w="0" w:type="dxa"/>
            <w:left w:w="108" w:type="dxa"/>
            <w:bottom w:w="0" w:type="dxa"/>
            <w:right w:w="108" w:type="dxa"/>
          </w:tblCellMar>
        </w:tblPrEx>
        <w:trPr>
          <w:tblHeader/>
        </w:trPr>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051CFB72">
            <w:pPr>
              <w:jc w:val="center"/>
              <w:rPr>
                <w:rFonts w:hint="default" w:ascii="Times New Roman" w:hAnsi="Times New Roman" w:cs="Times New Roman"/>
              </w:rPr>
            </w:pPr>
            <w:r>
              <w:rPr>
                <w:rFonts w:hint="default" w:ascii="Times New Roman" w:hAnsi="Times New Roman" w:cs="Times New Roman"/>
              </w:rPr>
              <w:t>Tên trường (Column)</w:t>
            </w:r>
          </w:p>
        </w:tc>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7798E1FE">
            <w:pPr>
              <w:jc w:val="center"/>
              <w:rPr>
                <w:rFonts w:hint="default" w:ascii="Times New Roman" w:hAnsi="Times New Roman" w:cs="Times New Roman"/>
              </w:rPr>
            </w:pPr>
            <w:r>
              <w:rPr>
                <w:rFonts w:hint="default" w:ascii="Times New Roman" w:hAnsi="Times New Roman" w:cs="Times New Roman"/>
              </w:rPr>
              <w:t>Kiểu dữ liệu (Data Type)</w:t>
            </w:r>
          </w:p>
        </w:tc>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7D943E1D">
            <w:pPr>
              <w:jc w:val="center"/>
              <w:rPr>
                <w:rFonts w:hint="default" w:ascii="Times New Roman" w:hAnsi="Times New Roman" w:cs="Times New Roman"/>
              </w:rPr>
            </w:pPr>
            <w:r>
              <w:rPr>
                <w:rFonts w:hint="default" w:ascii="Times New Roman" w:hAnsi="Times New Roman" w:cs="Times New Roman"/>
              </w:rPr>
              <w:t>Ràng buộc (Constraint)</w:t>
            </w:r>
          </w:p>
        </w:tc>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7256330A">
            <w:pPr>
              <w:jc w:val="center"/>
              <w:rPr>
                <w:rFonts w:hint="default" w:ascii="Times New Roman" w:hAnsi="Times New Roman" w:cs="Times New Roman"/>
              </w:rPr>
            </w:pPr>
            <w:r>
              <w:rPr>
                <w:rFonts w:hint="default" w:ascii="Times New Roman" w:hAnsi="Times New Roman" w:cs="Times New Roman"/>
              </w:rPr>
              <w:t>Mô tả</w:t>
            </w:r>
          </w:p>
        </w:tc>
      </w:tr>
      <w:tr w14:paraId="1DACCC27">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356F6573">
            <w:pPr>
              <w:rPr>
                <w:rFonts w:hint="default" w:ascii="Times New Roman" w:hAnsi="Times New Roman" w:cs="Times New Roman"/>
              </w:rPr>
            </w:pPr>
            <w:r>
              <w:rPr>
                <w:rFonts w:hint="default" w:ascii="Times New Roman" w:hAnsi="Times New Roman" w:cs="Times New Roman"/>
                <w:sz w:val="19"/>
              </w:rPr>
              <w:t>Id</w:t>
            </w:r>
          </w:p>
        </w:tc>
        <w:tc>
          <w:tcPr>
            <w:tcW w:w="2340" w:type="dxa"/>
            <w:tcBorders>
              <w:top w:val="single" w:color="D3D3D3" w:sz="4" w:space="0"/>
              <w:left w:val="single" w:color="D3D3D3" w:sz="4" w:space="0"/>
              <w:bottom w:val="single" w:color="D3D3D3" w:sz="4" w:space="0"/>
              <w:right w:val="single" w:color="D3D3D3" w:sz="4" w:space="0"/>
            </w:tcBorders>
          </w:tcPr>
          <w:p w14:paraId="7EBE692A">
            <w:pPr>
              <w:rPr>
                <w:rFonts w:hint="default" w:ascii="Times New Roman" w:hAnsi="Times New Roman" w:cs="Times New Roman"/>
              </w:rPr>
            </w:pPr>
            <w:r>
              <w:rPr>
                <w:rFonts w:hint="default" w:ascii="Times New Roman" w:hAnsi="Times New Roman" w:cs="Times New Roman"/>
                <w:sz w:val="19"/>
              </w:rPr>
              <w:t>int</w:t>
            </w:r>
          </w:p>
        </w:tc>
        <w:tc>
          <w:tcPr>
            <w:tcW w:w="2340" w:type="dxa"/>
            <w:tcBorders>
              <w:top w:val="single" w:color="D3D3D3" w:sz="4" w:space="0"/>
              <w:left w:val="single" w:color="D3D3D3" w:sz="4" w:space="0"/>
              <w:bottom w:val="single" w:color="D3D3D3" w:sz="4" w:space="0"/>
              <w:right w:val="single" w:color="D3D3D3" w:sz="4" w:space="0"/>
            </w:tcBorders>
          </w:tcPr>
          <w:p w14:paraId="6F96299D">
            <w:pPr>
              <w:rPr>
                <w:rFonts w:hint="default" w:ascii="Times New Roman" w:hAnsi="Times New Roman" w:cs="Times New Roman"/>
              </w:rPr>
            </w:pPr>
            <w:r>
              <w:rPr>
                <w:rFonts w:hint="default" w:ascii="Times New Roman" w:hAnsi="Times New Roman" w:cs="Times New Roman"/>
              </w:rPr>
              <w:t>Primary Key, Identity</w:t>
            </w:r>
          </w:p>
        </w:tc>
        <w:tc>
          <w:tcPr>
            <w:tcW w:w="2340" w:type="dxa"/>
            <w:tcBorders>
              <w:top w:val="single" w:color="D3D3D3" w:sz="4" w:space="0"/>
              <w:left w:val="single" w:color="D3D3D3" w:sz="4" w:space="0"/>
              <w:bottom w:val="single" w:color="D3D3D3" w:sz="4" w:space="0"/>
              <w:right w:val="single" w:color="D3D3D3" w:sz="4" w:space="0"/>
            </w:tcBorders>
          </w:tcPr>
          <w:p w14:paraId="27C2C197">
            <w:pPr>
              <w:rPr>
                <w:rFonts w:hint="default" w:ascii="Times New Roman" w:hAnsi="Times New Roman" w:cs="Times New Roman"/>
              </w:rPr>
            </w:pPr>
            <w:r>
              <w:rPr>
                <w:rFonts w:hint="default" w:ascii="Times New Roman" w:hAnsi="Times New Roman" w:cs="Times New Roman"/>
              </w:rPr>
              <w:t>Mã định danh đơn hàng tự tăng</w:t>
            </w:r>
          </w:p>
        </w:tc>
      </w:tr>
      <w:tr w14:paraId="109E0D7E">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02132FA3">
            <w:pPr>
              <w:rPr>
                <w:rFonts w:hint="default" w:ascii="Times New Roman" w:hAnsi="Times New Roman" w:cs="Times New Roman"/>
              </w:rPr>
            </w:pPr>
            <w:r>
              <w:rPr>
                <w:rFonts w:hint="default" w:ascii="Times New Roman" w:hAnsi="Times New Roman" w:cs="Times New Roman"/>
                <w:sz w:val="19"/>
              </w:rPr>
              <w:t>MaDonHang</w:t>
            </w:r>
          </w:p>
        </w:tc>
        <w:tc>
          <w:tcPr>
            <w:tcW w:w="2340" w:type="dxa"/>
            <w:tcBorders>
              <w:top w:val="single" w:color="D3D3D3" w:sz="4" w:space="0"/>
              <w:left w:val="single" w:color="D3D3D3" w:sz="4" w:space="0"/>
              <w:bottom w:val="single" w:color="D3D3D3" w:sz="4" w:space="0"/>
              <w:right w:val="single" w:color="D3D3D3" w:sz="4" w:space="0"/>
            </w:tcBorders>
          </w:tcPr>
          <w:p w14:paraId="7E2328FD">
            <w:pPr>
              <w:rPr>
                <w:rFonts w:hint="default" w:ascii="Times New Roman" w:hAnsi="Times New Roman" w:cs="Times New Roman"/>
              </w:rPr>
            </w:pPr>
            <w:r>
              <w:rPr>
                <w:rFonts w:hint="default" w:ascii="Times New Roman" w:hAnsi="Times New Roman" w:cs="Times New Roman"/>
                <w:sz w:val="19"/>
              </w:rPr>
              <w:t>nvarchar(20)</w:t>
            </w:r>
          </w:p>
        </w:tc>
        <w:tc>
          <w:tcPr>
            <w:tcW w:w="2340" w:type="dxa"/>
            <w:tcBorders>
              <w:top w:val="single" w:color="D3D3D3" w:sz="4" w:space="0"/>
              <w:left w:val="single" w:color="D3D3D3" w:sz="4" w:space="0"/>
              <w:bottom w:val="single" w:color="D3D3D3" w:sz="4" w:space="0"/>
              <w:right w:val="single" w:color="D3D3D3" w:sz="4" w:space="0"/>
            </w:tcBorders>
          </w:tcPr>
          <w:p w14:paraId="09299797">
            <w:pPr>
              <w:rPr>
                <w:rFonts w:hint="default" w:ascii="Times New Roman" w:hAnsi="Times New Roman" w:cs="Times New Roman"/>
              </w:rPr>
            </w:pPr>
            <w:r>
              <w:rPr>
                <w:rFonts w:hint="default" w:ascii="Times New Roman" w:hAnsi="Times New Roman" w:cs="Times New Roman"/>
              </w:rPr>
              <w:t xml:space="preserve">Not Null, Default </w:t>
            </w:r>
            <w:r>
              <w:rPr>
                <w:rFonts w:hint="default" w:ascii="Times New Roman" w:hAnsi="Times New Roman" w:cs="Times New Roman"/>
                <w:sz w:val="19"/>
              </w:rPr>
              <w:t>''</w:t>
            </w:r>
          </w:p>
        </w:tc>
        <w:tc>
          <w:tcPr>
            <w:tcW w:w="2340" w:type="dxa"/>
            <w:tcBorders>
              <w:top w:val="single" w:color="D3D3D3" w:sz="4" w:space="0"/>
              <w:left w:val="single" w:color="D3D3D3" w:sz="4" w:space="0"/>
              <w:bottom w:val="single" w:color="D3D3D3" w:sz="4" w:space="0"/>
              <w:right w:val="single" w:color="D3D3D3" w:sz="4" w:space="0"/>
            </w:tcBorders>
          </w:tcPr>
          <w:p w14:paraId="20B42F89">
            <w:pPr>
              <w:rPr>
                <w:rFonts w:hint="default" w:ascii="Times New Roman" w:hAnsi="Times New Roman" w:cs="Times New Roman"/>
              </w:rPr>
            </w:pPr>
            <w:r>
              <w:rPr>
                <w:rFonts w:hint="default" w:ascii="Times New Roman" w:hAnsi="Times New Roman" w:cs="Times New Roman"/>
              </w:rPr>
              <w:t>Mã đơn hàng hoặc hóa đơn duy nhất</w:t>
            </w:r>
          </w:p>
        </w:tc>
      </w:tr>
      <w:tr w14:paraId="07D4AABA">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0A1BBD56">
            <w:pPr>
              <w:rPr>
                <w:rFonts w:hint="default" w:ascii="Times New Roman" w:hAnsi="Times New Roman" w:cs="Times New Roman"/>
              </w:rPr>
            </w:pPr>
            <w:r>
              <w:rPr>
                <w:rFonts w:hint="default" w:ascii="Times New Roman" w:hAnsi="Times New Roman" w:cs="Times New Roman"/>
                <w:sz w:val="19"/>
              </w:rPr>
              <w:t>LoaiDon</w:t>
            </w:r>
          </w:p>
        </w:tc>
        <w:tc>
          <w:tcPr>
            <w:tcW w:w="2340" w:type="dxa"/>
            <w:tcBorders>
              <w:top w:val="single" w:color="D3D3D3" w:sz="4" w:space="0"/>
              <w:left w:val="single" w:color="D3D3D3" w:sz="4" w:space="0"/>
              <w:bottom w:val="single" w:color="D3D3D3" w:sz="4" w:space="0"/>
              <w:right w:val="single" w:color="D3D3D3" w:sz="4" w:space="0"/>
            </w:tcBorders>
          </w:tcPr>
          <w:p w14:paraId="53216412">
            <w:pPr>
              <w:rPr>
                <w:rFonts w:hint="default" w:ascii="Times New Roman" w:hAnsi="Times New Roman" w:cs="Times New Roman"/>
              </w:rPr>
            </w:pPr>
            <w:r>
              <w:rPr>
                <w:rFonts w:hint="default" w:ascii="Times New Roman" w:hAnsi="Times New Roman" w:cs="Times New Roman"/>
                <w:sz w:val="19"/>
              </w:rPr>
              <w:t>int</w:t>
            </w:r>
          </w:p>
        </w:tc>
        <w:tc>
          <w:tcPr>
            <w:tcW w:w="2340" w:type="dxa"/>
            <w:tcBorders>
              <w:top w:val="single" w:color="D3D3D3" w:sz="4" w:space="0"/>
              <w:left w:val="single" w:color="D3D3D3" w:sz="4" w:space="0"/>
              <w:bottom w:val="single" w:color="D3D3D3" w:sz="4" w:space="0"/>
              <w:right w:val="single" w:color="D3D3D3" w:sz="4" w:space="0"/>
            </w:tcBorders>
          </w:tcPr>
          <w:p w14:paraId="0D25CEF3">
            <w:pPr>
              <w:rPr>
                <w:rFonts w:hint="default" w:ascii="Times New Roman" w:hAnsi="Times New Roman" w:cs="Times New Roman"/>
              </w:rPr>
            </w:pPr>
            <w:r>
              <w:rPr>
                <w:rFonts w:hint="default" w:ascii="Times New Roman" w:hAnsi="Times New Roman" w:cs="Times New Roman"/>
              </w:rPr>
              <w:t xml:space="preserve">Not Null, Default </w:t>
            </w:r>
            <w:r>
              <w:rPr>
                <w:rFonts w:hint="default" w:ascii="Times New Roman" w:hAnsi="Times New Roman" w:cs="Times New Roman"/>
                <w:sz w:val="19"/>
              </w:rPr>
              <w:t>0</w:t>
            </w:r>
          </w:p>
        </w:tc>
        <w:tc>
          <w:tcPr>
            <w:tcW w:w="2340" w:type="dxa"/>
            <w:tcBorders>
              <w:top w:val="single" w:color="D3D3D3" w:sz="4" w:space="0"/>
              <w:left w:val="single" w:color="D3D3D3" w:sz="4" w:space="0"/>
              <w:bottom w:val="single" w:color="D3D3D3" w:sz="4" w:space="0"/>
              <w:right w:val="single" w:color="D3D3D3" w:sz="4" w:space="0"/>
            </w:tcBorders>
          </w:tcPr>
          <w:p w14:paraId="0209EDCA">
            <w:pPr>
              <w:rPr>
                <w:rFonts w:hint="default" w:ascii="Times New Roman" w:hAnsi="Times New Roman" w:cs="Times New Roman"/>
              </w:rPr>
            </w:pPr>
            <w:r>
              <w:rPr>
                <w:rFonts w:hint="default" w:ascii="Times New Roman" w:hAnsi="Times New Roman" w:cs="Times New Roman"/>
              </w:rPr>
              <w:t xml:space="preserve">Loại đơn: </w:t>
            </w:r>
            <w:r>
              <w:rPr>
                <w:rFonts w:hint="default" w:ascii="Times New Roman" w:hAnsi="Times New Roman" w:cs="Times New Roman"/>
                <w:sz w:val="19"/>
              </w:rPr>
              <w:t>0</w:t>
            </w:r>
            <w:r>
              <w:rPr>
                <w:rFonts w:hint="default" w:ascii="Times New Roman" w:hAnsi="Times New Roman" w:cs="Times New Roman"/>
              </w:rPr>
              <w:t xml:space="preserve"> (Online), </w:t>
            </w:r>
            <w:r>
              <w:rPr>
                <w:rFonts w:hint="default" w:ascii="Times New Roman" w:hAnsi="Times New Roman" w:cs="Times New Roman"/>
                <w:sz w:val="19"/>
              </w:rPr>
              <w:t>1</w:t>
            </w:r>
            <w:r>
              <w:rPr>
                <w:rFonts w:hint="default" w:ascii="Times New Roman" w:hAnsi="Times New Roman" w:cs="Times New Roman"/>
              </w:rPr>
              <w:t xml:space="preserve"> (POS_TaiQuay bán tại quầy)</w:t>
            </w:r>
          </w:p>
        </w:tc>
      </w:tr>
      <w:tr w14:paraId="1C3E2CFC">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428F56DE">
            <w:pPr>
              <w:rPr>
                <w:rFonts w:hint="default" w:ascii="Times New Roman" w:hAnsi="Times New Roman" w:cs="Times New Roman"/>
              </w:rPr>
            </w:pPr>
            <w:r>
              <w:rPr>
                <w:rFonts w:hint="default" w:ascii="Times New Roman" w:hAnsi="Times New Roman" w:cs="Times New Roman"/>
                <w:sz w:val="19"/>
              </w:rPr>
              <w:t>TenDangNhap</w:t>
            </w:r>
          </w:p>
        </w:tc>
        <w:tc>
          <w:tcPr>
            <w:tcW w:w="2340" w:type="dxa"/>
            <w:tcBorders>
              <w:top w:val="single" w:color="D3D3D3" w:sz="4" w:space="0"/>
              <w:left w:val="single" w:color="D3D3D3" w:sz="4" w:space="0"/>
              <w:bottom w:val="single" w:color="D3D3D3" w:sz="4" w:space="0"/>
              <w:right w:val="single" w:color="D3D3D3" w:sz="4" w:space="0"/>
            </w:tcBorders>
          </w:tcPr>
          <w:p w14:paraId="39DCCCDF">
            <w:pPr>
              <w:rPr>
                <w:rFonts w:hint="default" w:ascii="Times New Roman" w:hAnsi="Times New Roman" w:cs="Times New Roman"/>
              </w:rPr>
            </w:pPr>
            <w:r>
              <w:rPr>
                <w:rFonts w:hint="default" w:ascii="Times New Roman" w:hAnsi="Times New Roman" w:cs="Times New Roman"/>
                <w:sz w:val="19"/>
              </w:rPr>
              <w:t>nvarchar(50)</w:t>
            </w:r>
          </w:p>
        </w:tc>
        <w:tc>
          <w:tcPr>
            <w:tcW w:w="2340" w:type="dxa"/>
            <w:tcBorders>
              <w:top w:val="single" w:color="D3D3D3" w:sz="4" w:space="0"/>
              <w:left w:val="single" w:color="D3D3D3" w:sz="4" w:space="0"/>
              <w:bottom w:val="single" w:color="D3D3D3" w:sz="4" w:space="0"/>
              <w:right w:val="single" w:color="D3D3D3" w:sz="4" w:space="0"/>
            </w:tcBorders>
          </w:tcPr>
          <w:p w14:paraId="2476F7B0">
            <w:pPr>
              <w:rPr>
                <w:rFonts w:hint="default" w:ascii="Times New Roman" w:hAnsi="Times New Roman" w:cs="Times New Roman"/>
              </w:rPr>
            </w:pPr>
            <w:r>
              <w:rPr>
                <w:rFonts w:hint="default" w:ascii="Times New Roman" w:hAnsi="Times New Roman" w:cs="Times New Roman"/>
              </w:rPr>
              <w:t>Foreign Key, Null</w:t>
            </w:r>
          </w:p>
        </w:tc>
        <w:tc>
          <w:tcPr>
            <w:tcW w:w="2340" w:type="dxa"/>
            <w:tcBorders>
              <w:top w:val="single" w:color="D3D3D3" w:sz="4" w:space="0"/>
              <w:left w:val="single" w:color="D3D3D3" w:sz="4" w:space="0"/>
              <w:bottom w:val="single" w:color="D3D3D3" w:sz="4" w:space="0"/>
              <w:right w:val="single" w:color="D3D3D3" w:sz="4" w:space="0"/>
            </w:tcBorders>
          </w:tcPr>
          <w:p w14:paraId="4014FFF3">
            <w:pPr>
              <w:rPr>
                <w:rFonts w:hint="default" w:ascii="Times New Roman" w:hAnsi="Times New Roman" w:cs="Times New Roman"/>
              </w:rPr>
            </w:pPr>
            <w:r>
              <w:rPr>
                <w:rFonts w:hint="default" w:ascii="Times New Roman" w:hAnsi="Times New Roman" w:cs="Times New Roman"/>
              </w:rPr>
              <w:t>Người đặt hàng (Khách hàng online - Null nếu khách lẻ POS)</w:t>
            </w:r>
          </w:p>
        </w:tc>
      </w:tr>
      <w:tr w14:paraId="764766D9">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0AF57F8C">
            <w:pPr>
              <w:rPr>
                <w:rFonts w:hint="default" w:ascii="Times New Roman" w:hAnsi="Times New Roman" w:cs="Times New Roman"/>
              </w:rPr>
            </w:pPr>
            <w:r>
              <w:rPr>
                <w:rFonts w:hint="default" w:ascii="Times New Roman" w:hAnsi="Times New Roman" w:cs="Times New Roman"/>
                <w:sz w:val="19"/>
              </w:rPr>
              <w:t>NhanVienPhuTrachId</w:t>
            </w:r>
          </w:p>
        </w:tc>
        <w:tc>
          <w:tcPr>
            <w:tcW w:w="2340" w:type="dxa"/>
            <w:tcBorders>
              <w:top w:val="single" w:color="D3D3D3" w:sz="4" w:space="0"/>
              <w:left w:val="single" w:color="D3D3D3" w:sz="4" w:space="0"/>
              <w:bottom w:val="single" w:color="D3D3D3" w:sz="4" w:space="0"/>
              <w:right w:val="single" w:color="D3D3D3" w:sz="4" w:space="0"/>
            </w:tcBorders>
          </w:tcPr>
          <w:p w14:paraId="3C0B1C80">
            <w:pPr>
              <w:rPr>
                <w:rFonts w:hint="default" w:ascii="Times New Roman" w:hAnsi="Times New Roman" w:cs="Times New Roman"/>
              </w:rPr>
            </w:pPr>
            <w:r>
              <w:rPr>
                <w:rFonts w:hint="default" w:ascii="Times New Roman" w:hAnsi="Times New Roman" w:cs="Times New Roman"/>
                <w:sz w:val="19"/>
              </w:rPr>
              <w:t>nvarchar(50)</w:t>
            </w:r>
          </w:p>
        </w:tc>
        <w:tc>
          <w:tcPr>
            <w:tcW w:w="2340" w:type="dxa"/>
            <w:tcBorders>
              <w:top w:val="single" w:color="D3D3D3" w:sz="4" w:space="0"/>
              <w:left w:val="single" w:color="D3D3D3" w:sz="4" w:space="0"/>
              <w:bottom w:val="single" w:color="D3D3D3" w:sz="4" w:space="0"/>
              <w:right w:val="single" w:color="D3D3D3" w:sz="4" w:space="0"/>
            </w:tcBorders>
          </w:tcPr>
          <w:p w14:paraId="02B0628C">
            <w:pPr>
              <w:rPr>
                <w:rFonts w:hint="default" w:ascii="Times New Roman" w:hAnsi="Times New Roman" w:cs="Times New Roman"/>
              </w:rPr>
            </w:pPr>
            <w:r>
              <w:rPr>
                <w:rFonts w:hint="default" w:ascii="Times New Roman" w:hAnsi="Times New Roman" w:cs="Times New Roman"/>
              </w:rPr>
              <w:t>Foreign Key, Null</w:t>
            </w:r>
          </w:p>
        </w:tc>
        <w:tc>
          <w:tcPr>
            <w:tcW w:w="2340" w:type="dxa"/>
            <w:tcBorders>
              <w:top w:val="single" w:color="D3D3D3" w:sz="4" w:space="0"/>
              <w:left w:val="single" w:color="D3D3D3" w:sz="4" w:space="0"/>
              <w:bottom w:val="single" w:color="D3D3D3" w:sz="4" w:space="0"/>
              <w:right w:val="single" w:color="D3D3D3" w:sz="4" w:space="0"/>
            </w:tcBorders>
          </w:tcPr>
          <w:p w14:paraId="7577D861">
            <w:pPr>
              <w:rPr>
                <w:rFonts w:hint="default" w:ascii="Times New Roman" w:hAnsi="Times New Roman" w:cs="Times New Roman"/>
              </w:rPr>
            </w:pPr>
            <w:r>
              <w:rPr>
                <w:rFonts w:hint="default" w:ascii="Times New Roman" w:hAnsi="Times New Roman" w:cs="Times New Roman"/>
              </w:rPr>
              <w:t>Nhân viên bán hàng tại quầy hoặc duyệt đơn</w:t>
            </w:r>
          </w:p>
        </w:tc>
      </w:tr>
      <w:tr w14:paraId="5DF914E0">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1921ADF9">
            <w:pPr>
              <w:rPr>
                <w:rFonts w:hint="default" w:ascii="Times New Roman" w:hAnsi="Times New Roman" w:cs="Times New Roman"/>
              </w:rPr>
            </w:pPr>
            <w:r>
              <w:rPr>
                <w:rFonts w:hint="default" w:ascii="Times New Roman" w:hAnsi="Times New Roman" w:cs="Times New Roman"/>
                <w:sz w:val="19"/>
              </w:rPr>
              <w:t>HoTenNguoiNhan</w:t>
            </w:r>
          </w:p>
        </w:tc>
        <w:tc>
          <w:tcPr>
            <w:tcW w:w="2340" w:type="dxa"/>
            <w:tcBorders>
              <w:top w:val="single" w:color="D3D3D3" w:sz="4" w:space="0"/>
              <w:left w:val="single" w:color="D3D3D3" w:sz="4" w:space="0"/>
              <w:bottom w:val="single" w:color="D3D3D3" w:sz="4" w:space="0"/>
              <w:right w:val="single" w:color="D3D3D3" w:sz="4" w:space="0"/>
            </w:tcBorders>
          </w:tcPr>
          <w:p w14:paraId="779A2649">
            <w:pPr>
              <w:rPr>
                <w:rFonts w:hint="default" w:ascii="Times New Roman" w:hAnsi="Times New Roman" w:cs="Times New Roman"/>
              </w:rPr>
            </w:pPr>
            <w:r>
              <w:rPr>
                <w:rFonts w:hint="default" w:ascii="Times New Roman" w:hAnsi="Times New Roman" w:cs="Times New Roman"/>
                <w:sz w:val="19"/>
              </w:rPr>
              <w:t>nvarchar(100)</w:t>
            </w:r>
          </w:p>
        </w:tc>
        <w:tc>
          <w:tcPr>
            <w:tcW w:w="2340" w:type="dxa"/>
            <w:tcBorders>
              <w:top w:val="single" w:color="D3D3D3" w:sz="4" w:space="0"/>
              <w:left w:val="single" w:color="D3D3D3" w:sz="4" w:space="0"/>
              <w:bottom w:val="single" w:color="D3D3D3" w:sz="4" w:space="0"/>
              <w:right w:val="single" w:color="D3D3D3" w:sz="4" w:space="0"/>
            </w:tcBorders>
          </w:tcPr>
          <w:p w14:paraId="3973966C">
            <w:pPr>
              <w:rPr>
                <w:rFonts w:hint="default" w:ascii="Times New Roman" w:hAnsi="Times New Roman" w:cs="Times New Roman"/>
              </w:rPr>
            </w:pPr>
            <w:r>
              <w:rPr>
                <w:rFonts w:hint="default" w:ascii="Times New Roman" w:hAnsi="Times New Roman" w:cs="Times New Roman"/>
              </w:rPr>
              <w:t>Null</w:t>
            </w:r>
          </w:p>
        </w:tc>
        <w:tc>
          <w:tcPr>
            <w:tcW w:w="2340" w:type="dxa"/>
            <w:tcBorders>
              <w:top w:val="single" w:color="D3D3D3" w:sz="4" w:space="0"/>
              <w:left w:val="single" w:color="D3D3D3" w:sz="4" w:space="0"/>
              <w:bottom w:val="single" w:color="D3D3D3" w:sz="4" w:space="0"/>
              <w:right w:val="single" w:color="D3D3D3" w:sz="4" w:space="0"/>
            </w:tcBorders>
          </w:tcPr>
          <w:p w14:paraId="39C186BF">
            <w:pPr>
              <w:rPr>
                <w:rFonts w:hint="default" w:ascii="Times New Roman" w:hAnsi="Times New Roman" w:cs="Times New Roman"/>
              </w:rPr>
            </w:pPr>
            <w:r>
              <w:rPr>
                <w:rFonts w:hint="default" w:ascii="Times New Roman" w:hAnsi="Times New Roman" w:cs="Times New Roman"/>
              </w:rPr>
              <w:t>Tên người nhận hàng (Tùy chọn đối với POS)</w:t>
            </w:r>
          </w:p>
        </w:tc>
      </w:tr>
      <w:tr w14:paraId="6BCCB150">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2F0644F0">
            <w:pPr>
              <w:rPr>
                <w:rFonts w:hint="default" w:ascii="Times New Roman" w:hAnsi="Times New Roman" w:cs="Times New Roman"/>
              </w:rPr>
            </w:pPr>
            <w:r>
              <w:rPr>
                <w:rFonts w:hint="default" w:ascii="Times New Roman" w:hAnsi="Times New Roman" w:cs="Times New Roman"/>
                <w:sz w:val="19"/>
              </w:rPr>
              <w:t>SoDienThoai</w:t>
            </w:r>
          </w:p>
        </w:tc>
        <w:tc>
          <w:tcPr>
            <w:tcW w:w="2340" w:type="dxa"/>
            <w:tcBorders>
              <w:top w:val="single" w:color="D3D3D3" w:sz="4" w:space="0"/>
              <w:left w:val="single" w:color="D3D3D3" w:sz="4" w:space="0"/>
              <w:bottom w:val="single" w:color="D3D3D3" w:sz="4" w:space="0"/>
              <w:right w:val="single" w:color="D3D3D3" w:sz="4" w:space="0"/>
            </w:tcBorders>
          </w:tcPr>
          <w:p w14:paraId="37082508">
            <w:pPr>
              <w:rPr>
                <w:rFonts w:hint="default" w:ascii="Times New Roman" w:hAnsi="Times New Roman" w:cs="Times New Roman"/>
              </w:rPr>
            </w:pPr>
            <w:r>
              <w:rPr>
                <w:rFonts w:hint="default" w:ascii="Times New Roman" w:hAnsi="Times New Roman" w:cs="Times New Roman"/>
                <w:sz w:val="19"/>
              </w:rPr>
              <w:t>nvarchar(15)</w:t>
            </w:r>
          </w:p>
        </w:tc>
        <w:tc>
          <w:tcPr>
            <w:tcW w:w="2340" w:type="dxa"/>
            <w:tcBorders>
              <w:top w:val="single" w:color="D3D3D3" w:sz="4" w:space="0"/>
              <w:left w:val="single" w:color="D3D3D3" w:sz="4" w:space="0"/>
              <w:bottom w:val="single" w:color="D3D3D3" w:sz="4" w:space="0"/>
              <w:right w:val="single" w:color="D3D3D3" w:sz="4" w:space="0"/>
            </w:tcBorders>
          </w:tcPr>
          <w:p w14:paraId="05A264FB">
            <w:pPr>
              <w:rPr>
                <w:rFonts w:hint="default" w:ascii="Times New Roman" w:hAnsi="Times New Roman" w:cs="Times New Roman"/>
              </w:rPr>
            </w:pPr>
            <w:r>
              <w:rPr>
                <w:rFonts w:hint="default" w:ascii="Times New Roman" w:hAnsi="Times New Roman" w:cs="Times New Roman"/>
              </w:rPr>
              <w:t>Null</w:t>
            </w:r>
          </w:p>
        </w:tc>
        <w:tc>
          <w:tcPr>
            <w:tcW w:w="2340" w:type="dxa"/>
            <w:tcBorders>
              <w:top w:val="single" w:color="D3D3D3" w:sz="4" w:space="0"/>
              <w:left w:val="single" w:color="D3D3D3" w:sz="4" w:space="0"/>
              <w:bottom w:val="single" w:color="D3D3D3" w:sz="4" w:space="0"/>
              <w:right w:val="single" w:color="D3D3D3" w:sz="4" w:space="0"/>
            </w:tcBorders>
          </w:tcPr>
          <w:p w14:paraId="56C96BE1">
            <w:pPr>
              <w:rPr>
                <w:rFonts w:hint="default" w:ascii="Times New Roman" w:hAnsi="Times New Roman" w:cs="Times New Roman"/>
              </w:rPr>
            </w:pPr>
            <w:r>
              <w:rPr>
                <w:rFonts w:hint="default" w:ascii="Times New Roman" w:hAnsi="Times New Roman" w:cs="Times New Roman"/>
              </w:rPr>
              <w:t>Số điện thoại nhận hàng</w:t>
            </w:r>
          </w:p>
        </w:tc>
      </w:tr>
      <w:tr w14:paraId="6B116699">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04287CD1">
            <w:pPr>
              <w:rPr>
                <w:rFonts w:hint="default" w:ascii="Times New Roman" w:hAnsi="Times New Roman" w:cs="Times New Roman"/>
              </w:rPr>
            </w:pPr>
            <w:r>
              <w:rPr>
                <w:rFonts w:hint="default" w:ascii="Times New Roman" w:hAnsi="Times New Roman" w:cs="Times New Roman"/>
                <w:sz w:val="19"/>
              </w:rPr>
              <w:t>DiaChi</w:t>
            </w:r>
          </w:p>
        </w:tc>
        <w:tc>
          <w:tcPr>
            <w:tcW w:w="2340" w:type="dxa"/>
            <w:tcBorders>
              <w:top w:val="single" w:color="D3D3D3" w:sz="4" w:space="0"/>
              <w:left w:val="single" w:color="D3D3D3" w:sz="4" w:space="0"/>
              <w:bottom w:val="single" w:color="D3D3D3" w:sz="4" w:space="0"/>
              <w:right w:val="single" w:color="D3D3D3" w:sz="4" w:space="0"/>
            </w:tcBorders>
          </w:tcPr>
          <w:p w14:paraId="54F7DD7E">
            <w:pPr>
              <w:rPr>
                <w:rFonts w:hint="default" w:ascii="Times New Roman" w:hAnsi="Times New Roman" w:cs="Times New Roman"/>
              </w:rPr>
            </w:pPr>
            <w:r>
              <w:rPr>
                <w:rFonts w:hint="default" w:ascii="Times New Roman" w:hAnsi="Times New Roman" w:cs="Times New Roman"/>
                <w:sz w:val="19"/>
              </w:rPr>
              <w:t>nvarchar(250)</w:t>
            </w:r>
          </w:p>
        </w:tc>
        <w:tc>
          <w:tcPr>
            <w:tcW w:w="2340" w:type="dxa"/>
            <w:tcBorders>
              <w:top w:val="single" w:color="D3D3D3" w:sz="4" w:space="0"/>
              <w:left w:val="single" w:color="D3D3D3" w:sz="4" w:space="0"/>
              <w:bottom w:val="single" w:color="D3D3D3" w:sz="4" w:space="0"/>
              <w:right w:val="single" w:color="D3D3D3" w:sz="4" w:space="0"/>
            </w:tcBorders>
          </w:tcPr>
          <w:p w14:paraId="088E111C">
            <w:pPr>
              <w:rPr>
                <w:rFonts w:hint="default" w:ascii="Times New Roman" w:hAnsi="Times New Roman" w:cs="Times New Roman"/>
              </w:rPr>
            </w:pPr>
            <w:r>
              <w:rPr>
                <w:rFonts w:hint="default" w:ascii="Times New Roman" w:hAnsi="Times New Roman" w:cs="Times New Roman"/>
              </w:rPr>
              <w:t>Null</w:t>
            </w:r>
          </w:p>
        </w:tc>
        <w:tc>
          <w:tcPr>
            <w:tcW w:w="2340" w:type="dxa"/>
            <w:tcBorders>
              <w:top w:val="single" w:color="D3D3D3" w:sz="4" w:space="0"/>
              <w:left w:val="single" w:color="D3D3D3" w:sz="4" w:space="0"/>
              <w:bottom w:val="single" w:color="D3D3D3" w:sz="4" w:space="0"/>
              <w:right w:val="single" w:color="D3D3D3" w:sz="4" w:space="0"/>
            </w:tcBorders>
          </w:tcPr>
          <w:p w14:paraId="4D3FEC9F">
            <w:pPr>
              <w:rPr>
                <w:rFonts w:hint="default" w:ascii="Times New Roman" w:hAnsi="Times New Roman" w:cs="Times New Roman"/>
              </w:rPr>
            </w:pPr>
            <w:r>
              <w:rPr>
                <w:rFonts w:hint="default" w:ascii="Times New Roman" w:hAnsi="Times New Roman" w:cs="Times New Roman"/>
              </w:rPr>
              <w:t>Địa chỉ nhận hàng (Null đối với POS)</w:t>
            </w:r>
          </w:p>
        </w:tc>
      </w:tr>
      <w:tr w14:paraId="5F84E105">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1F775E8D">
            <w:pPr>
              <w:rPr>
                <w:rFonts w:hint="default" w:ascii="Times New Roman" w:hAnsi="Times New Roman" w:cs="Times New Roman"/>
              </w:rPr>
            </w:pPr>
            <w:r>
              <w:rPr>
                <w:rFonts w:hint="default" w:ascii="Times New Roman" w:hAnsi="Times New Roman" w:cs="Times New Roman"/>
                <w:sz w:val="19"/>
              </w:rPr>
              <w:t>Email</w:t>
            </w:r>
          </w:p>
        </w:tc>
        <w:tc>
          <w:tcPr>
            <w:tcW w:w="2340" w:type="dxa"/>
            <w:tcBorders>
              <w:top w:val="single" w:color="D3D3D3" w:sz="4" w:space="0"/>
              <w:left w:val="single" w:color="D3D3D3" w:sz="4" w:space="0"/>
              <w:bottom w:val="single" w:color="D3D3D3" w:sz="4" w:space="0"/>
              <w:right w:val="single" w:color="D3D3D3" w:sz="4" w:space="0"/>
            </w:tcBorders>
          </w:tcPr>
          <w:p w14:paraId="61B8C3FC">
            <w:pPr>
              <w:rPr>
                <w:rFonts w:hint="default" w:ascii="Times New Roman" w:hAnsi="Times New Roman" w:cs="Times New Roman"/>
              </w:rPr>
            </w:pPr>
            <w:r>
              <w:rPr>
                <w:rFonts w:hint="default" w:ascii="Times New Roman" w:hAnsi="Times New Roman" w:cs="Times New Roman"/>
                <w:sz w:val="19"/>
              </w:rPr>
              <w:t>nvarchar(100)</w:t>
            </w:r>
          </w:p>
        </w:tc>
        <w:tc>
          <w:tcPr>
            <w:tcW w:w="2340" w:type="dxa"/>
            <w:tcBorders>
              <w:top w:val="single" w:color="D3D3D3" w:sz="4" w:space="0"/>
              <w:left w:val="single" w:color="D3D3D3" w:sz="4" w:space="0"/>
              <w:bottom w:val="single" w:color="D3D3D3" w:sz="4" w:space="0"/>
              <w:right w:val="single" w:color="D3D3D3" w:sz="4" w:space="0"/>
            </w:tcBorders>
          </w:tcPr>
          <w:p w14:paraId="76A04C5D">
            <w:pPr>
              <w:rPr>
                <w:rFonts w:hint="default" w:ascii="Times New Roman" w:hAnsi="Times New Roman" w:cs="Times New Roman"/>
              </w:rPr>
            </w:pPr>
            <w:r>
              <w:rPr>
                <w:rFonts w:hint="default" w:ascii="Times New Roman" w:hAnsi="Times New Roman" w:cs="Times New Roman"/>
              </w:rPr>
              <w:t>Null</w:t>
            </w:r>
          </w:p>
        </w:tc>
        <w:tc>
          <w:tcPr>
            <w:tcW w:w="2340" w:type="dxa"/>
            <w:tcBorders>
              <w:top w:val="single" w:color="D3D3D3" w:sz="4" w:space="0"/>
              <w:left w:val="single" w:color="D3D3D3" w:sz="4" w:space="0"/>
              <w:bottom w:val="single" w:color="D3D3D3" w:sz="4" w:space="0"/>
              <w:right w:val="single" w:color="D3D3D3" w:sz="4" w:space="0"/>
            </w:tcBorders>
          </w:tcPr>
          <w:p w14:paraId="1DBD94FF">
            <w:pPr>
              <w:rPr>
                <w:rFonts w:hint="default" w:ascii="Times New Roman" w:hAnsi="Times New Roman" w:cs="Times New Roman"/>
              </w:rPr>
            </w:pPr>
            <w:r>
              <w:rPr>
                <w:rFonts w:hint="default" w:ascii="Times New Roman" w:hAnsi="Times New Roman" w:cs="Times New Roman"/>
              </w:rPr>
              <w:t>Địa chỉ email người mua hàng</w:t>
            </w:r>
          </w:p>
        </w:tc>
      </w:tr>
      <w:tr w14:paraId="455ED4F3">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08561BA7">
            <w:pPr>
              <w:rPr>
                <w:rFonts w:hint="default" w:ascii="Times New Roman" w:hAnsi="Times New Roman" w:cs="Times New Roman"/>
              </w:rPr>
            </w:pPr>
            <w:r>
              <w:rPr>
                <w:rFonts w:hint="default" w:ascii="Times New Roman" w:hAnsi="Times New Roman" w:cs="Times New Roman"/>
                <w:sz w:val="19"/>
              </w:rPr>
              <w:t>GhiChu</w:t>
            </w:r>
          </w:p>
        </w:tc>
        <w:tc>
          <w:tcPr>
            <w:tcW w:w="2340" w:type="dxa"/>
            <w:tcBorders>
              <w:top w:val="single" w:color="D3D3D3" w:sz="4" w:space="0"/>
              <w:left w:val="single" w:color="D3D3D3" w:sz="4" w:space="0"/>
              <w:bottom w:val="single" w:color="D3D3D3" w:sz="4" w:space="0"/>
              <w:right w:val="single" w:color="D3D3D3" w:sz="4" w:space="0"/>
            </w:tcBorders>
          </w:tcPr>
          <w:p w14:paraId="1672A14A">
            <w:pPr>
              <w:rPr>
                <w:rFonts w:hint="default" w:ascii="Times New Roman" w:hAnsi="Times New Roman" w:cs="Times New Roman"/>
              </w:rPr>
            </w:pPr>
            <w:r>
              <w:rPr>
                <w:rFonts w:hint="default" w:ascii="Times New Roman" w:hAnsi="Times New Roman" w:cs="Times New Roman"/>
                <w:sz w:val="19"/>
              </w:rPr>
              <w:t>nvarchar(500)</w:t>
            </w:r>
          </w:p>
        </w:tc>
        <w:tc>
          <w:tcPr>
            <w:tcW w:w="2340" w:type="dxa"/>
            <w:tcBorders>
              <w:top w:val="single" w:color="D3D3D3" w:sz="4" w:space="0"/>
              <w:left w:val="single" w:color="D3D3D3" w:sz="4" w:space="0"/>
              <w:bottom w:val="single" w:color="D3D3D3" w:sz="4" w:space="0"/>
              <w:right w:val="single" w:color="D3D3D3" w:sz="4" w:space="0"/>
            </w:tcBorders>
          </w:tcPr>
          <w:p w14:paraId="6D0CEAD1">
            <w:pPr>
              <w:rPr>
                <w:rFonts w:hint="default" w:ascii="Times New Roman" w:hAnsi="Times New Roman" w:cs="Times New Roman"/>
              </w:rPr>
            </w:pPr>
            <w:r>
              <w:rPr>
                <w:rFonts w:hint="default" w:ascii="Times New Roman" w:hAnsi="Times New Roman" w:cs="Times New Roman"/>
              </w:rPr>
              <w:t>Null</w:t>
            </w:r>
          </w:p>
        </w:tc>
        <w:tc>
          <w:tcPr>
            <w:tcW w:w="2340" w:type="dxa"/>
            <w:tcBorders>
              <w:top w:val="single" w:color="D3D3D3" w:sz="4" w:space="0"/>
              <w:left w:val="single" w:color="D3D3D3" w:sz="4" w:space="0"/>
              <w:bottom w:val="single" w:color="D3D3D3" w:sz="4" w:space="0"/>
              <w:right w:val="single" w:color="D3D3D3" w:sz="4" w:space="0"/>
            </w:tcBorders>
          </w:tcPr>
          <w:p w14:paraId="77C5589A">
            <w:pPr>
              <w:rPr>
                <w:rFonts w:hint="default" w:ascii="Times New Roman" w:hAnsi="Times New Roman" w:cs="Times New Roman"/>
              </w:rPr>
            </w:pPr>
            <w:r>
              <w:rPr>
                <w:rFonts w:hint="default" w:ascii="Times New Roman" w:hAnsi="Times New Roman" w:cs="Times New Roman"/>
              </w:rPr>
              <w:t>Ghi chú đơn hàng từ khách hàng hoặc nhân viên</w:t>
            </w:r>
          </w:p>
        </w:tc>
      </w:tr>
      <w:tr w14:paraId="6283384F">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12EC1ADC">
            <w:pPr>
              <w:rPr>
                <w:rFonts w:hint="default" w:ascii="Times New Roman" w:hAnsi="Times New Roman" w:cs="Times New Roman"/>
              </w:rPr>
            </w:pPr>
            <w:r>
              <w:rPr>
                <w:rFonts w:hint="default" w:ascii="Times New Roman" w:hAnsi="Times New Roman" w:cs="Times New Roman"/>
                <w:sz w:val="19"/>
              </w:rPr>
              <w:t>TongTienHang</w:t>
            </w:r>
          </w:p>
        </w:tc>
        <w:tc>
          <w:tcPr>
            <w:tcW w:w="2340" w:type="dxa"/>
            <w:tcBorders>
              <w:top w:val="single" w:color="D3D3D3" w:sz="4" w:space="0"/>
              <w:left w:val="single" w:color="D3D3D3" w:sz="4" w:space="0"/>
              <w:bottom w:val="single" w:color="D3D3D3" w:sz="4" w:space="0"/>
              <w:right w:val="single" w:color="D3D3D3" w:sz="4" w:space="0"/>
            </w:tcBorders>
          </w:tcPr>
          <w:p w14:paraId="42F5A4B3">
            <w:pPr>
              <w:rPr>
                <w:rFonts w:hint="default" w:ascii="Times New Roman" w:hAnsi="Times New Roman" w:cs="Times New Roman"/>
              </w:rPr>
            </w:pPr>
            <w:r>
              <w:rPr>
                <w:rFonts w:hint="default" w:ascii="Times New Roman" w:hAnsi="Times New Roman" w:cs="Times New Roman"/>
                <w:sz w:val="19"/>
              </w:rPr>
              <w:t>decimal(18,2)</w:t>
            </w:r>
          </w:p>
        </w:tc>
        <w:tc>
          <w:tcPr>
            <w:tcW w:w="2340" w:type="dxa"/>
            <w:tcBorders>
              <w:top w:val="single" w:color="D3D3D3" w:sz="4" w:space="0"/>
              <w:left w:val="single" w:color="D3D3D3" w:sz="4" w:space="0"/>
              <w:bottom w:val="single" w:color="D3D3D3" w:sz="4" w:space="0"/>
              <w:right w:val="single" w:color="D3D3D3" w:sz="4" w:space="0"/>
            </w:tcBorders>
          </w:tcPr>
          <w:p w14:paraId="3E37DCC3">
            <w:pPr>
              <w:rPr>
                <w:rFonts w:hint="default" w:ascii="Times New Roman" w:hAnsi="Times New Roman" w:cs="Times New Roman"/>
              </w:rPr>
            </w:pPr>
            <w:r>
              <w:rPr>
                <w:rFonts w:hint="default" w:ascii="Times New Roman" w:hAnsi="Times New Roman" w:cs="Times New Roman"/>
              </w:rPr>
              <w:t>Not Null</w:t>
            </w:r>
          </w:p>
        </w:tc>
        <w:tc>
          <w:tcPr>
            <w:tcW w:w="2340" w:type="dxa"/>
            <w:tcBorders>
              <w:top w:val="single" w:color="D3D3D3" w:sz="4" w:space="0"/>
              <w:left w:val="single" w:color="D3D3D3" w:sz="4" w:space="0"/>
              <w:bottom w:val="single" w:color="D3D3D3" w:sz="4" w:space="0"/>
              <w:right w:val="single" w:color="D3D3D3" w:sz="4" w:space="0"/>
            </w:tcBorders>
          </w:tcPr>
          <w:p w14:paraId="7CC48047">
            <w:pPr>
              <w:rPr>
                <w:rFonts w:hint="default" w:ascii="Times New Roman" w:hAnsi="Times New Roman" w:cs="Times New Roman"/>
              </w:rPr>
            </w:pPr>
            <w:r>
              <w:rPr>
                <w:rFonts w:hint="default" w:ascii="Times New Roman" w:hAnsi="Times New Roman" w:cs="Times New Roman"/>
              </w:rPr>
              <w:t>Tổng giá trị hàng hóa trước giảm giá</w:t>
            </w:r>
          </w:p>
        </w:tc>
      </w:tr>
      <w:tr w14:paraId="6D715FFD">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5127A45E">
            <w:pPr>
              <w:rPr>
                <w:rFonts w:hint="default" w:ascii="Times New Roman" w:hAnsi="Times New Roman" w:cs="Times New Roman"/>
              </w:rPr>
            </w:pPr>
            <w:r>
              <w:rPr>
                <w:rFonts w:hint="default" w:ascii="Times New Roman" w:hAnsi="Times New Roman" w:cs="Times New Roman"/>
                <w:sz w:val="19"/>
              </w:rPr>
              <w:t>TienGiam</w:t>
            </w:r>
          </w:p>
        </w:tc>
        <w:tc>
          <w:tcPr>
            <w:tcW w:w="2340" w:type="dxa"/>
            <w:tcBorders>
              <w:top w:val="single" w:color="D3D3D3" w:sz="4" w:space="0"/>
              <w:left w:val="single" w:color="D3D3D3" w:sz="4" w:space="0"/>
              <w:bottom w:val="single" w:color="D3D3D3" w:sz="4" w:space="0"/>
              <w:right w:val="single" w:color="D3D3D3" w:sz="4" w:space="0"/>
            </w:tcBorders>
          </w:tcPr>
          <w:p w14:paraId="5DCE2A56">
            <w:pPr>
              <w:rPr>
                <w:rFonts w:hint="default" w:ascii="Times New Roman" w:hAnsi="Times New Roman" w:cs="Times New Roman"/>
              </w:rPr>
            </w:pPr>
            <w:r>
              <w:rPr>
                <w:rFonts w:hint="default" w:ascii="Times New Roman" w:hAnsi="Times New Roman" w:cs="Times New Roman"/>
                <w:sz w:val="19"/>
              </w:rPr>
              <w:t>decimal(18,2)</w:t>
            </w:r>
          </w:p>
        </w:tc>
        <w:tc>
          <w:tcPr>
            <w:tcW w:w="2340" w:type="dxa"/>
            <w:tcBorders>
              <w:top w:val="single" w:color="D3D3D3" w:sz="4" w:space="0"/>
              <w:left w:val="single" w:color="D3D3D3" w:sz="4" w:space="0"/>
              <w:bottom w:val="single" w:color="D3D3D3" w:sz="4" w:space="0"/>
              <w:right w:val="single" w:color="D3D3D3" w:sz="4" w:space="0"/>
            </w:tcBorders>
          </w:tcPr>
          <w:p w14:paraId="0842B4BA">
            <w:pPr>
              <w:rPr>
                <w:rFonts w:hint="default" w:ascii="Times New Roman" w:hAnsi="Times New Roman" w:cs="Times New Roman"/>
              </w:rPr>
            </w:pPr>
            <w:r>
              <w:rPr>
                <w:rFonts w:hint="default" w:ascii="Times New Roman" w:hAnsi="Times New Roman" w:cs="Times New Roman"/>
              </w:rPr>
              <w:t>Not Null</w:t>
            </w:r>
          </w:p>
        </w:tc>
        <w:tc>
          <w:tcPr>
            <w:tcW w:w="2340" w:type="dxa"/>
            <w:tcBorders>
              <w:top w:val="single" w:color="D3D3D3" w:sz="4" w:space="0"/>
              <w:left w:val="single" w:color="D3D3D3" w:sz="4" w:space="0"/>
              <w:bottom w:val="single" w:color="D3D3D3" w:sz="4" w:space="0"/>
              <w:right w:val="single" w:color="D3D3D3" w:sz="4" w:space="0"/>
            </w:tcBorders>
          </w:tcPr>
          <w:p w14:paraId="643E463A">
            <w:pPr>
              <w:rPr>
                <w:rFonts w:hint="default" w:ascii="Times New Roman" w:hAnsi="Times New Roman" w:cs="Times New Roman"/>
              </w:rPr>
            </w:pPr>
            <w:r>
              <w:rPr>
                <w:rFonts w:hint="default" w:ascii="Times New Roman" w:hAnsi="Times New Roman" w:cs="Times New Roman"/>
              </w:rPr>
              <w:t>Số tiền được giảm từ Voucher</w:t>
            </w:r>
          </w:p>
        </w:tc>
      </w:tr>
      <w:tr w14:paraId="0A973A28">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105B5EE4">
            <w:pPr>
              <w:rPr>
                <w:rFonts w:hint="default" w:ascii="Times New Roman" w:hAnsi="Times New Roman" w:cs="Times New Roman"/>
              </w:rPr>
            </w:pPr>
            <w:r>
              <w:rPr>
                <w:rFonts w:hint="default" w:ascii="Times New Roman" w:hAnsi="Times New Roman" w:cs="Times New Roman"/>
                <w:sz w:val="19"/>
              </w:rPr>
              <w:t>MaVoucher</w:t>
            </w:r>
          </w:p>
        </w:tc>
        <w:tc>
          <w:tcPr>
            <w:tcW w:w="2340" w:type="dxa"/>
            <w:tcBorders>
              <w:top w:val="single" w:color="D3D3D3" w:sz="4" w:space="0"/>
              <w:left w:val="single" w:color="D3D3D3" w:sz="4" w:space="0"/>
              <w:bottom w:val="single" w:color="D3D3D3" w:sz="4" w:space="0"/>
              <w:right w:val="single" w:color="D3D3D3" w:sz="4" w:space="0"/>
            </w:tcBorders>
          </w:tcPr>
          <w:p w14:paraId="48EE68BC">
            <w:pPr>
              <w:rPr>
                <w:rFonts w:hint="default" w:ascii="Times New Roman" w:hAnsi="Times New Roman" w:cs="Times New Roman"/>
              </w:rPr>
            </w:pPr>
            <w:r>
              <w:rPr>
                <w:rFonts w:hint="default" w:ascii="Times New Roman" w:hAnsi="Times New Roman" w:cs="Times New Roman"/>
                <w:sz w:val="19"/>
              </w:rPr>
              <w:t>nvarchar(20)</w:t>
            </w:r>
          </w:p>
        </w:tc>
        <w:tc>
          <w:tcPr>
            <w:tcW w:w="2340" w:type="dxa"/>
            <w:tcBorders>
              <w:top w:val="single" w:color="D3D3D3" w:sz="4" w:space="0"/>
              <w:left w:val="single" w:color="D3D3D3" w:sz="4" w:space="0"/>
              <w:bottom w:val="single" w:color="D3D3D3" w:sz="4" w:space="0"/>
              <w:right w:val="single" w:color="D3D3D3" w:sz="4" w:space="0"/>
            </w:tcBorders>
          </w:tcPr>
          <w:p w14:paraId="30E2E4E0">
            <w:pPr>
              <w:rPr>
                <w:rFonts w:hint="default" w:ascii="Times New Roman" w:hAnsi="Times New Roman" w:cs="Times New Roman"/>
              </w:rPr>
            </w:pPr>
            <w:r>
              <w:rPr>
                <w:rFonts w:hint="default" w:ascii="Times New Roman" w:hAnsi="Times New Roman" w:cs="Times New Roman"/>
              </w:rPr>
              <w:t>Null</w:t>
            </w:r>
          </w:p>
        </w:tc>
        <w:tc>
          <w:tcPr>
            <w:tcW w:w="2340" w:type="dxa"/>
            <w:tcBorders>
              <w:top w:val="single" w:color="D3D3D3" w:sz="4" w:space="0"/>
              <w:left w:val="single" w:color="D3D3D3" w:sz="4" w:space="0"/>
              <w:bottom w:val="single" w:color="D3D3D3" w:sz="4" w:space="0"/>
              <w:right w:val="single" w:color="D3D3D3" w:sz="4" w:space="0"/>
            </w:tcBorders>
          </w:tcPr>
          <w:p w14:paraId="3E174EBB">
            <w:pPr>
              <w:rPr>
                <w:rFonts w:hint="default" w:ascii="Times New Roman" w:hAnsi="Times New Roman" w:cs="Times New Roman"/>
              </w:rPr>
            </w:pPr>
            <w:r>
              <w:rPr>
                <w:rFonts w:hint="default" w:ascii="Times New Roman" w:hAnsi="Times New Roman" w:cs="Times New Roman"/>
              </w:rPr>
              <w:t>Mã voucher khuyến mãi đã áp dụng</w:t>
            </w:r>
          </w:p>
        </w:tc>
      </w:tr>
      <w:tr w14:paraId="789ABBDC">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501EAE12">
            <w:pPr>
              <w:rPr>
                <w:rFonts w:hint="default" w:ascii="Times New Roman" w:hAnsi="Times New Roman" w:cs="Times New Roman"/>
              </w:rPr>
            </w:pPr>
            <w:r>
              <w:rPr>
                <w:rFonts w:hint="default" w:ascii="Times New Roman" w:hAnsi="Times New Roman" w:cs="Times New Roman"/>
                <w:sz w:val="19"/>
              </w:rPr>
              <w:t>TrangThai</w:t>
            </w:r>
          </w:p>
        </w:tc>
        <w:tc>
          <w:tcPr>
            <w:tcW w:w="2340" w:type="dxa"/>
            <w:tcBorders>
              <w:top w:val="single" w:color="D3D3D3" w:sz="4" w:space="0"/>
              <w:left w:val="single" w:color="D3D3D3" w:sz="4" w:space="0"/>
              <w:bottom w:val="single" w:color="D3D3D3" w:sz="4" w:space="0"/>
              <w:right w:val="single" w:color="D3D3D3" w:sz="4" w:space="0"/>
            </w:tcBorders>
          </w:tcPr>
          <w:p w14:paraId="1445E7F0">
            <w:pPr>
              <w:rPr>
                <w:rFonts w:hint="default" w:ascii="Times New Roman" w:hAnsi="Times New Roman" w:cs="Times New Roman"/>
              </w:rPr>
            </w:pPr>
            <w:r>
              <w:rPr>
                <w:rFonts w:hint="default" w:ascii="Times New Roman" w:hAnsi="Times New Roman" w:cs="Times New Roman"/>
                <w:sz w:val="19"/>
              </w:rPr>
              <w:t>int</w:t>
            </w:r>
          </w:p>
        </w:tc>
        <w:tc>
          <w:tcPr>
            <w:tcW w:w="2340" w:type="dxa"/>
            <w:tcBorders>
              <w:top w:val="single" w:color="D3D3D3" w:sz="4" w:space="0"/>
              <w:left w:val="single" w:color="D3D3D3" w:sz="4" w:space="0"/>
              <w:bottom w:val="single" w:color="D3D3D3" w:sz="4" w:space="0"/>
              <w:right w:val="single" w:color="D3D3D3" w:sz="4" w:space="0"/>
            </w:tcBorders>
          </w:tcPr>
          <w:p w14:paraId="6665A122">
            <w:pPr>
              <w:rPr>
                <w:rFonts w:hint="default" w:ascii="Times New Roman" w:hAnsi="Times New Roman" w:cs="Times New Roman"/>
              </w:rPr>
            </w:pPr>
            <w:r>
              <w:rPr>
                <w:rFonts w:hint="default" w:ascii="Times New Roman" w:hAnsi="Times New Roman" w:cs="Times New Roman"/>
              </w:rPr>
              <w:t xml:space="preserve">Not Null, Default </w:t>
            </w:r>
            <w:r>
              <w:rPr>
                <w:rFonts w:hint="default" w:ascii="Times New Roman" w:hAnsi="Times New Roman" w:cs="Times New Roman"/>
                <w:sz w:val="19"/>
              </w:rPr>
              <w:t>0</w:t>
            </w:r>
          </w:p>
        </w:tc>
        <w:tc>
          <w:tcPr>
            <w:tcW w:w="2340" w:type="dxa"/>
            <w:tcBorders>
              <w:top w:val="single" w:color="D3D3D3" w:sz="4" w:space="0"/>
              <w:left w:val="single" w:color="D3D3D3" w:sz="4" w:space="0"/>
              <w:bottom w:val="single" w:color="D3D3D3" w:sz="4" w:space="0"/>
              <w:right w:val="single" w:color="D3D3D3" w:sz="4" w:space="0"/>
            </w:tcBorders>
          </w:tcPr>
          <w:p w14:paraId="385A4658">
            <w:pPr>
              <w:rPr>
                <w:rFonts w:hint="default" w:ascii="Times New Roman" w:hAnsi="Times New Roman" w:cs="Times New Roman"/>
              </w:rPr>
            </w:pPr>
            <w:r>
              <w:rPr>
                <w:rFonts w:hint="default" w:ascii="Times New Roman" w:hAnsi="Times New Roman" w:cs="Times New Roman"/>
              </w:rPr>
              <w:t>Trạng thái: ChoThanhToan (0), DaThanhToan (1), DangChuanBi (2), DangGiao (3), DaGiao (4), DaHuy (5)</w:t>
            </w:r>
          </w:p>
        </w:tc>
      </w:tr>
      <w:tr w14:paraId="66BED5C3">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236AEA26">
            <w:pPr>
              <w:rPr>
                <w:rFonts w:hint="default" w:ascii="Times New Roman" w:hAnsi="Times New Roman" w:cs="Times New Roman"/>
              </w:rPr>
            </w:pPr>
            <w:r>
              <w:rPr>
                <w:rFonts w:hint="default" w:ascii="Times New Roman" w:hAnsi="Times New Roman" w:cs="Times New Roman"/>
                <w:sz w:val="19"/>
              </w:rPr>
              <w:t>PhuongThucThanhToan</w:t>
            </w:r>
          </w:p>
        </w:tc>
        <w:tc>
          <w:tcPr>
            <w:tcW w:w="2340" w:type="dxa"/>
            <w:tcBorders>
              <w:top w:val="single" w:color="D3D3D3" w:sz="4" w:space="0"/>
              <w:left w:val="single" w:color="D3D3D3" w:sz="4" w:space="0"/>
              <w:bottom w:val="single" w:color="D3D3D3" w:sz="4" w:space="0"/>
              <w:right w:val="single" w:color="D3D3D3" w:sz="4" w:space="0"/>
            </w:tcBorders>
          </w:tcPr>
          <w:p w14:paraId="4B9A37B1">
            <w:pPr>
              <w:rPr>
                <w:rFonts w:hint="default" w:ascii="Times New Roman" w:hAnsi="Times New Roman" w:cs="Times New Roman"/>
              </w:rPr>
            </w:pPr>
            <w:r>
              <w:rPr>
                <w:rFonts w:hint="default" w:ascii="Times New Roman" w:hAnsi="Times New Roman" w:cs="Times New Roman"/>
                <w:sz w:val="19"/>
              </w:rPr>
              <w:t>int</w:t>
            </w:r>
          </w:p>
        </w:tc>
        <w:tc>
          <w:tcPr>
            <w:tcW w:w="2340" w:type="dxa"/>
            <w:tcBorders>
              <w:top w:val="single" w:color="D3D3D3" w:sz="4" w:space="0"/>
              <w:left w:val="single" w:color="D3D3D3" w:sz="4" w:space="0"/>
              <w:bottom w:val="single" w:color="D3D3D3" w:sz="4" w:space="0"/>
              <w:right w:val="single" w:color="D3D3D3" w:sz="4" w:space="0"/>
            </w:tcBorders>
          </w:tcPr>
          <w:p w14:paraId="39B1EF9D">
            <w:pPr>
              <w:rPr>
                <w:rFonts w:hint="default" w:ascii="Times New Roman" w:hAnsi="Times New Roman" w:cs="Times New Roman"/>
              </w:rPr>
            </w:pPr>
            <w:r>
              <w:rPr>
                <w:rFonts w:hint="default" w:ascii="Times New Roman" w:hAnsi="Times New Roman" w:cs="Times New Roman"/>
              </w:rPr>
              <w:t>Not Null</w:t>
            </w:r>
          </w:p>
        </w:tc>
        <w:tc>
          <w:tcPr>
            <w:tcW w:w="2340" w:type="dxa"/>
            <w:tcBorders>
              <w:top w:val="single" w:color="D3D3D3" w:sz="4" w:space="0"/>
              <w:left w:val="single" w:color="D3D3D3" w:sz="4" w:space="0"/>
              <w:bottom w:val="single" w:color="D3D3D3" w:sz="4" w:space="0"/>
              <w:right w:val="single" w:color="D3D3D3" w:sz="4" w:space="0"/>
            </w:tcBorders>
          </w:tcPr>
          <w:p w14:paraId="6EEC4F9B">
            <w:pPr>
              <w:rPr>
                <w:rFonts w:hint="default" w:ascii="Times New Roman" w:hAnsi="Times New Roman" w:cs="Times New Roman"/>
              </w:rPr>
            </w:pPr>
            <w:r>
              <w:rPr>
                <w:rFonts w:hint="default" w:ascii="Times New Roman" w:hAnsi="Times New Roman" w:cs="Times New Roman"/>
              </w:rPr>
              <w:t>Cách thức: ThanhToanTaiQuay (0), ThanhToanOnline (1)</w:t>
            </w:r>
          </w:p>
        </w:tc>
      </w:tr>
      <w:tr w14:paraId="600086C8">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0FCBF802">
            <w:pPr>
              <w:rPr>
                <w:rFonts w:hint="default" w:ascii="Times New Roman" w:hAnsi="Times New Roman" w:cs="Times New Roman"/>
              </w:rPr>
            </w:pPr>
            <w:r>
              <w:rPr>
                <w:rFonts w:hint="default" w:ascii="Times New Roman" w:hAnsi="Times New Roman" w:cs="Times New Roman"/>
                <w:sz w:val="19"/>
              </w:rPr>
              <w:t>NgayDat</w:t>
            </w:r>
          </w:p>
        </w:tc>
        <w:tc>
          <w:tcPr>
            <w:tcW w:w="2340" w:type="dxa"/>
            <w:tcBorders>
              <w:top w:val="single" w:color="D3D3D3" w:sz="4" w:space="0"/>
              <w:left w:val="single" w:color="D3D3D3" w:sz="4" w:space="0"/>
              <w:bottom w:val="single" w:color="D3D3D3" w:sz="4" w:space="0"/>
              <w:right w:val="single" w:color="D3D3D3" w:sz="4" w:space="0"/>
            </w:tcBorders>
          </w:tcPr>
          <w:p w14:paraId="2BC6BE22">
            <w:pPr>
              <w:rPr>
                <w:rFonts w:hint="default" w:ascii="Times New Roman" w:hAnsi="Times New Roman" w:cs="Times New Roman"/>
              </w:rPr>
            </w:pPr>
            <w:r>
              <w:rPr>
                <w:rFonts w:hint="default" w:ascii="Times New Roman" w:hAnsi="Times New Roman" w:cs="Times New Roman"/>
                <w:sz w:val="19"/>
              </w:rPr>
              <w:t>datetime2</w:t>
            </w:r>
          </w:p>
        </w:tc>
        <w:tc>
          <w:tcPr>
            <w:tcW w:w="2340" w:type="dxa"/>
            <w:tcBorders>
              <w:top w:val="single" w:color="D3D3D3" w:sz="4" w:space="0"/>
              <w:left w:val="single" w:color="D3D3D3" w:sz="4" w:space="0"/>
              <w:bottom w:val="single" w:color="D3D3D3" w:sz="4" w:space="0"/>
              <w:right w:val="single" w:color="D3D3D3" w:sz="4" w:space="0"/>
            </w:tcBorders>
          </w:tcPr>
          <w:p w14:paraId="0A990D82">
            <w:pPr>
              <w:rPr>
                <w:rFonts w:hint="default" w:ascii="Times New Roman" w:hAnsi="Times New Roman" w:cs="Times New Roman"/>
              </w:rPr>
            </w:pPr>
            <w:r>
              <w:rPr>
                <w:rFonts w:hint="default" w:ascii="Times New Roman" w:hAnsi="Times New Roman" w:cs="Times New Roman"/>
              </w:rPr>
              <w:t xml:space="preserve">Not Null, Default </w:t>
            </w:r>
            <w:r>
              <w:rPr>
                <w:rFonts w:hint="default" w:ascii="Times New Roman" w:hAnsi="Times New Roman" w:cs="Times New Roman"/>
                <w:sz w:val="19"/>
              </w:rPr>
              <w:t>GetDate()</w:t>
            </w:r>
          </w:p>
        </w:tc>
        <w:tc>
          <w:tcPr>
            <w:tcW w:w="2340" w:type="dxa"/>
            <w:tcBorders>
              <w:top w:val="single" w:color="D3D3D3" w:sz="4" w:space="0"/>
              <w:left w:val="single" w:color="D3D3D3" w:sz="4" w:space="0"/>
              <w:bottom w:val="single" w:color="D3D3D3" w:sz="4" w:space="0"/>
              <w:right w:val="single" w:color="D3D3D3" w:sz="4" w:space="0"/>
            </w:tcBorders>
          </w:tcPr>
          <w:p w14:paraId="2C417881">
            <w:pPr>
              <w:rPr>
                <w:rFonts w:hint="default" w:ascii="Times New Roman" w:hAnsi="Times New Roman" w:cs="Times New Roman"/>
              </w:rPr>
            </w:pPr>
            <w:r>
              <w:rPr>
                <w:rFonts w:hint="default" w:ascii="Times New Roman" w:hAnsi="Times New Roman" w:cs="Times New Roman"/>
              </w:rPr>
              <w:t>Thời điểm tạo đơn hàng</w:t>
            </w:r>
          </w:p>
        </w:tc>
      </w:tr>
      <w:tr w14:paraId="25369661">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10A5C7F9">
            <w:pPr>
              <w:rPr>
                <w:rFonts w:hint="default" w:ascii="Times New Roman" w:hAnsi="Times New Roman" w:cs="Times New Roman"/>
              </w:rPr>
            </w:pPr>
            <w:r>
              <w:rPr>
                <w:rFonts w:hint="default" w:ascii="Times New Roman" w:hAnsi="Times New Roman" w:cs="Times New Roman"/>
                <w:sz w:val="19"/>
              </w:rPr>
              <w:t>NgayThanhToan</w:t>
            </w:r>
          </w:p>
        </w:tc>
        <w:tc>
          <w:tcPr>
            <w:tcW w:w="2340" w:type="dxa"/>
            <w:tcBorders>
              <w:top w:val="single" w:color="D3D3D3" w:sz="4" w:space="0"/>
              <w:left w:val="single" w:color="D3D3D3" w:sz="4" w:space="0"/>
              <w:bottom w:val="single" w:color="D3D3D3" w:sz="4" w:space="0"/>
              <w:right w:val="single" w:color="D3D3D3" w:sz="4" w:space="0"/>
            </w:tcBorders>
          </w:tcPr>
          <w:p w14:paraId="12B084BB">
            <w:pPr>
              <w:rPr>
                <w:rFonts w:hint="default" w:ascii="Times New Roman" w:hAnsi="Times New Roman" w:cs="Times New Roman"/>
              </w:rPr>
            </w:pPr>
            <w:r>
              <w:rPr>
                <w:rFonts w:hint="default" w:ascii="Times New Roman" w:hAnsi="Times New Roman" w:cs="Times New Roman"/>
                <w:sz w:val="19"/>
              </w:rPr>
              <w:t>datetime2</w:t>
            </w:r>
          </w:p>
        </w:tc>
        <w:tc>
          <w:tcPr>
            <w:tcW w:w="2340" w:type="dxa"/>
            <w:tcBorders>
              <w:top w:val="single" w:color="D3D3D3" w:sz="4" w:space="0"/>
              <w:left w:val="single" w:color="D3D3D3" w:sz="4" w:space="0"/>
              <w:bottom w:val="single" w:color="D3D3D3" w:sz="4" w:space="0"/>
              <w:right w:val="single" w:color="D3D3D3" w:sz="4" w:space="0"/>
            </w:tcBorders>
          </w:tcPr>
          <w:p w14:paraId="01D7C679">
            <w:pPr>
              <w:rPr>
                <w:rFonts w:hint="default" w:ascii="Times New Roman" w:hAnsi="Times New Roman" w:cs="Times New Roman"/>
              </w:rPr>
            </w:pPr>
            <w:r>
              <w:rPr>
                <w:rFonts w:hint="default" w:ascii="Times New Roman" w:hAnsi="Times New Roman" w:cs="Times New Roman"/>
              </w:rPr>
              <w:t>Null</w:t>
            </w:r>
          </w:p>
        </w:tc>
        <w:tc>
          <w:tcPr>
            <w:tcW w:w="2340" w:type="dxa"/>
            <w:tcBorders>
              <w:top w:val="single" w:color="D3D3D3" w:sz="4" w:space="0"/>
              <w:left w:val="single" w:color="D3D3D3" w:sz="4" w:space="0"/>
              <w:bottom w:val="single" w:color="D3D3D3" w:sz="4" w:space="0"/>
              <w:right w:val="single" w:color="D3D3D3" w:sz="4" w:space="0"/>
            </w:tcBorders>
          </w:tcPr>
          <w:p w14:paraId="00EB555A">
            <w:pPr>
              <w:rPr>
                <w:rFonts w:hint="default" w:ascii="Times New Roman" w:hAnsi="Times New Roman" w:cs="Times New Roman"/>
              </w:rPr>
            </w:pPr>
            <w:r>
              <w:rPr>
                <w:rFonts w:hint="default" w:ascii="Times New Roman" w:hAnsi="Times New Roman" w:cs="Times New Roman"/>
              </w:rPr>
              <w:t>Thời điểm hoàn thành thanh toán đơn</w:t>
            </w:r>
          </w:p>
        </w:tc>
      </w:tr>
      <w:tr w14:paraId="3A719EDA">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3CE4245B">
            <w:pPr>
              <w:rPr>
                <w:rFonts w:hint="default" w:ascii="Times New Roman" w:hAnsi="Times New Roman" w:cs="Times New Roman"/>
              </w:rPr>
            </w:pPr>
            <w:r>
              <w:rPr>
                <w:rFonts w:hint="default" w:ascii="Times New Roman" w:hAnsi="Times New Roman" w:cs="Times New Roman"/>
                <w:sz w:val="19"/>
              </w:rPr>
              <w:t>NgayChuanBi</w:t>
            </w:r>
          </w:p>
        </w:tc>
        <w:tc>
          <w:tcPr>
            <w:tcW w:w="2340" w:type="dxa"/>
            <w:tcBorders>
              <w:top w:val="single" w:color="D3D3D3" w:sz="4" w:space="0"/>
              <w:left w:val="single" w:color="D3D3D3" w:sz="4" w:space="0"/>
              <w:bottom w:val="single" w:color="D3D3D3" w:sz="4" w:space="0"/>
              <w:right w:val="single" w:color="D3D3D3" w:sz="4" w:space="0"/>
            </w:tcBorders>
          </w:tcPr>
          <w:p w14:paraId="00BE614A">
            <w:pPr>
              <w:rPr>
                <w:rFonts w:hint="default" w:ascii="Times New Roman" w:hAnsi="Times New Roman" w:cs="Times New Roman"/>
              </w:rPr>
            </w:pPr>
            <w:r>
              <w:rPr>
                <w:rFonts w:hint="default" w:ascii="Times New Roman" w:hAnsi="Times New Roman" w:cs="Times New Roman"/>
                <w:sz w:val="19"/>
              </w:rPr>
              <w:t>datetime2</w:t>
            </w:r>
          </w:p>
        </w:tc>
        <w:tc>
          <w:tcPr>
            <w:tcW w:w="2340" w:type="dxa"/>
            <w:tcBorders>
              <w:top w:val="single" w:color="D3D3D3" w:sz="4" w:space="0"/>
              <w:left w:val="single" w:color="D3D3D3" w:sz="4" w:space="0"/>
              <w:bottom w:val="single" w:color="D3D3D3" w:sz="4" w:space="0"/>
              <w:right w:val="single" w:color="D3D3D3" w:sz="4" w:space="0"/>
            </w:tcBorders>
          </w:tcPr>
          <w:p w14:paraId="37638E33">
            <w:pPr>
              <w:rPr>
                <w:rFonts w:hint="default" w:ascii="Times New Roman" w:hAnsi="Times New Roman" w:cs="Times New Roman"/>
              </w:rPr>
            </w:pPr>
            <w:r>
              <w:rPr>
                <w:rFonts w:hint="default" w:ascii="Times New Roman" w:hAnsi="Times New Roman" w:cs="Times New Roman"/>
              </w:rPr>
              <w:t>Null</w:t>
            </w:r>
          </w:p>
        </w:tc>
        <w:tc>
          <w:tcPr>
            <w:tcW w:w="2340" w:type="dxa"/>
            <w:tcBorders>
              <w:top w:val="single" w:color="D3D3D3" w:sz="4" w:space="0"/>
              <w:left w:val="single" w:color="D3D3D3" w:sz="4" w:space="0"/>
              <w:bottom w:val="single" w:color="D3D3D3" w:sz="4" w:space="0"/>
              <w:right w:val="single" w:color="D3D3D3" w:sz="4" w:space="0"/>
            </w:tcBorders>
          </w:tcPr>
          <w:p w14:paraId="40FAD4BA">
            <w:pPr>
              <w:rPr>
                <w:rFonts w:hint="default" w:ascii="Times New Roman" w:hAnsi="Times New Roman" w:cs="Times New Roman"/>
              </w:rPr>
            </w:pPr>
            <w:r>
              <w:rPr>
                <w:rFonts w:hint="default" w:ascii="Times New Roman" w:hAnsi="Times New Roman" w:cs="Times New Roman"/>
              </w:rPr>
              <w:t>Thời điểm nhân viên đóng gói xong hàng</w:t>
            </w:r>
          </w:p>
        </w:tc>
      </w:tr>
      <w:tr w14:paraId="06C73ECD">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266DEAD0">
            <w:pPr>
              <w:rPr>
                <w:rFonts w:hint="default" w:ascii="Times New Roman" w:hAnsi="Times New Roman" w:cs="Times New Roman"/>
              </w:rPr>
            </w:pPr>
            <w:r>
              <w:rPr>
                <w:rFonts w:hint="default" w:ascii="Times New Roman" w:hAnsi="Times New Roman" w:cs="Times New Roman"/>
                <w:sz w:val="19"/>
              </w:rPr>
              <w:t>NgayBatDauGiao</w:t>
            </w:r>
          </w:p>
        </w:tc>
        <w:tc>
          <w:tcPr>
            <w:tcW w:w="2340" w:type="dxa"/>
            <w:tcBorders>
              <w:top w:val="single" w:color="D3D3D3" w:sz="4" w:space="0"/>
              <w:left w:val="single" w:color="D3D3D3" w:sz="4" w:space="0"/>
              <w:bottom w:val="single" w:color="D3D3D3" w:sz="4" w:space="0"/>
              <w:right w:val="single" w:color="D3D3D3" w:sz="4" w:space="0"/>
            </w:tcBorders>
          </w:tcPr>
          <w:p w14:paraId="673B10A3">
            <w:pPr>
              <w:rPr>
                <w:rFonts w:hint="default" w:ascii="Times New Roman" w:hAnsi="Times New Roman" w:cs="Times New Roman"/>
              </w:rPr>
            </w:pPr>
            <w:r>
              <w:rPr>
                <w:rFonts w:hint="default" w:ascii="Times New Roman" w:hAnsi="Times New Roman" w:cs="Times New Roman"/>
                <w:sz w:val="19"/>
              </w:rPr>
              <w:t>datetime2</w:t>
            </w:r>
          </w:p>
        </w:tc>
        <w:tc>
          <w:tcPr>
            <w:tcW w:w="2340" w:type="dxa"/>
            <w:tcBorders>
              <w:top w:val="single" w:color="D3D3D3" w:sz="4" w:space="0"/>
              <w:left w:val="single" w:color="D3D3D3" w:sz="4" w:space="0"/>
              <w:bottom w:val="single" w:color="D3D3D3" w:sz="4" w:space="0"/>
              <w:right w:val="single" w:color="D3D3D3" w:sz="4" w:space="0"/>
            </w:tcBorders>
          </w:tcPr>
          <w:p w14:paraId="66EEFBC4">
            <w:pPr>
              <w:rPr>
                <w:rFonts w:hint="default" w:ascii="Times New Roman" w:hAnsi="Times New Roman" w:cs="Times New Roman"/>
              </w:rPr>
            </w:pPr>
            <w:r>
              <w:rPr>
                <w:rFonts w:hint="default" w:ascii="Times New Roman" w:hAnsi="Times New Roman" w:cs="Times New Roman"/>
              </w:rPr>
              <w:t>Null</w:t>
            </w:r>
          </w:p>
        </w:tc>
        <w:tc>
          <w:tcPr>
            <w:tcW w:w="2340" w:type="dxa"/>
            <w:tcBorders>
              <w:top w:val="single" w:color="D3D3D3" w:sz="4" w:space="0"/>
              <w:left w:val="single" w:color="D3D3D3" w:sz="4" w:space="0"/>
              <w:bottom w:val="single" w:color="D3D3D3" w:sz="4" w:space="0"/>
              <w:right w:val="single" w:color="D3D3D3" w:sz="4" w:space="0"/>
            </w:tcBorders>
          </w:tcPr>
          <w:p w14:paraId="32E47CBA">
            <w:pPr>
              <w:rPr>
                <w:rFonts w:hint="default" w:ascii="Times New Roman" w:hAnsi="Times New Roman" w:cs="Times New Roman"/>
              </w:rPr>
            </w:pPr>
            <w:r>
              <w:rPr>
                <w:rFonts w:hint="default" w:ascii="Times New Roman" w:hAnsi="Times New Roman" w:cs="Times New Roman"/>
              </w:rPr>
              <w:t>Thời điểm shipper bắt đầu đi giao hàng</w:t>
            </w:r>
          </w:p>
        </w:tc>
      </w:tr>
      <w:tr w14:paraId="475DDB83">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11B35FAA">
            <w:pPr>
              <w:rPr>
                <w:rFonts w:hint="default" w:ascii="Times New Roman" w:hAnsi="Times New Roman" w:cs="Times New Roman"/>
              </w:rPr>
            </w:pPr>
            <w:r>
              <w:rPr>
                <w:rFonts w:hint="default" w:ascii="Times New Roman" w:hAnsi="Times New Roman" w:cs="Times New Roman"/>
                <w:sz w:val="19"/>
              </w:rPr>
              <w:t>NgayGiao</w:t>
            </w:r>
          </w:p>
        </w:tc>
        <w:tc>
          <w:tcPr>
            <w:tcW w:w="2340" w:type="dxa"/>
            <w:tcBorders>
              <w:top w:val="single" w:color="D3D3D3" w:sz="4" w:space="0"/>
              <w:left w:val="single" w:color="D3D3D3" w:sz="4" w:space="0"/>
              <w:bottom w:val="single" w:color="D3D3D3" w:sz="4" w:space="0"/>
              <w:right w:val="single" w:color="D3D3D3" w:sz="4" w:space="0"/>
            </w:tcBorders>
          </w:tcPr>
          <w:p w14:paraId="5EE2B953">
            <w:pPr>
              <w:rPr>
                <w:rFonts w:hint="default" w:ascii="Times New Roman" w:hAnsi="Times New Roman" w:cs="Times New Roman"/>
              </w:rPr>
            </w:pPr>
            <w:r>
              <w:rPr>
                <w:rFonts w:hint="default" w:ascii="Times New Roman" w:hAnsi="Times New Roman" w:cs="Times New Roman"/>
                <w:sz w:val="19"/>
              </w:rPr>
              <w:t>datetime2</w:t>
            </w:r>
          </w:p>
        </w:tc>
        <w:tc>
          <w:tcPr>
            <w:tcW w:w="2340" w:type="dxa"/>
            <w:tcBorders>
              <w:top w:val="single" w:color="D3D3D3" w:sz="4" w:space="0"/>
              <w:left w:val="single" w:color="D3D3D3" w:sz="4" w:space="0"/>
              <w:bottom w:val="single" w:color="D3D3D3" w:sz="4" w:space="0"/>
              <w:right w:val="single" w:color="D3D3D3" w:sz="4" w:space="0"/>
            </w:tcBorders>
          </w:tcPr>
          <w:p w14:paraId="013741F9">
            <w:pPr>
              <w:rPr>
                <w:rFonts w:hint="default" w:ascii="Times New Roman" w:hAnsi="Times New Roman" w:cs="Times New Roman"/>
              </w:rPr>
            </w:pPr>
            <w:r>
              <w:rPr>
                <w:rFonts w:hint="default" w:ascii="Times New Roman" w:hAnsi="Times New Roman" w:cs="Times New Roman"/>
              </w:rPr>
              <w:t>Null</w:t>
            </w:r>
          </w:p>
        </w:tc>
        <w:tc>
          <w:tcPr>
            <w:tcW w:w="2340" w:type="dxa"/>
            <w:tcBorders>
              <w:top w:val="single" w:color="D3D3D3" w:sz="4" w:space="0"/>
              <w:left w:val="single" w:color="D3D3D3" w:sz="4" w:space="0"/>
              <w:bottom w:val="single" w:color="D3D3D3" w:sz="4" w:space="0"/>
              <w:right w:val="single" w:color="D3D3D3" w:sz="4" w:space="0"/>
            </w:tcBorders>
          </w:tcPr>
          <w:p w14:paraId="309DCB75">
            <w:pPr>
              <w:rPr>
                <w:rFonts w:hint="default" w:ascii="Times New Roman" w:hAnsi="Times New Roman" w:cs="Times New Roman"/>
              </w:rPr>
            </w:pPr>
            <w:r>
              <w:rPr>
                <w:rFonts w:hint="default" w:ascii="Times New Roman" w:hAnsi="Times New Roman" w:cs="Times New Roman"/>
              </w:rPr>
              <w:t>Thời điểm khách hàng nhận hàng thành công</w:t>
            </w:r>
          </w:p>
        </w:tc>
      </w:tr>
      <w:tr w14:paraId="4E8322E9">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05EF4C91">
            <w:pPr>
              <w:rPr>
                <w:rFonts w:hint="default" w:ascii="Times New Roman" w:hAnsi="Times New Roman" w:cs="Times New Roman"/>
              </w:rPr>
            </w:pPr>
            <w:r>
              <w:rPr>
                <w:rFonts w:hint="default" w:ascii="Times New Roman" w:hAnsi="Times New Roman" w:cs="Times New Roman"/>
                <w:sz w:val="19"/>
              </w:rPr>
              <w:t>NgayHuy</w:t>
            </w:r>
          </w:p>
        </w:tc>
        <w:tc>
          <w:tcPr>
            <w:tcW w:w="2340" w:type="dxa"/>
            <w:tcBorders>
              <w:top w:val="single" w:color="D3D3D3" w:sz="4" w:space="0"/>
              <w:left w:val="single" w:color="D3D3D3" w:sz="4" w:space="0"/>
              <w:bottom w:val="single" w:color="D3D3D3" w:sz="4" w:space="0"/>
              <w:right w:val="single" w:color="D3D3D3" w:sz="4" w:space="0"/>
            </w:tcBorders>
          </w:tcPr>
          <w:p w14:paraId="4DC7FADF">
            <w:pPr>
              <w:rPr>
                <w:rFonts w:hint="default" w:ascii="Times New Roman" w:hAnsi="Times New Roman" w:cs="Times New Roman"/>
              </w:rPr>
            </w:pPr>
            <w:r>
              <w:rPr>
                <w:rFonts w:hint="default" w:ascii="Times New Roman" w:hAnsi="Times New Roman" w:cs="Times New Roman"/>
                <w:sz w:val="19"/>
              </w:rPr>
              <w:t>datetime2</w:t>
            </w:r>
          </w:p>
        </w:tc>
        <w:tc>
          <w:tcPr>
            <w:tcW w:w="2340" w:type="dxa"/>
            <w:tcBorders>
              <w:top w:val="single" w:color="D3D3D3" w:sz="4" w:space="0"/>
              <w:left w:val="single" w:color="D3D3D3" w:sz="4" w:space="0"/>
              <w:bottom w:val="single" w:color="D3D3D3" w:sz="4" w:space="0"/>
              <w:right w:val="single" w:color="D3D3D3" w:sz="4" w:space="0"/>
            </w:tcBorders>
          </w:tcPr>
          <w:p w14:paraId="64EFA43F">
            <w:pPr>
              <w:rPr>
                <w:rFonts w:hint="default" w:ascii="Times New Roman" w:hAnsi="Times New Roman" w:cs="Times New Roman"/>
              </w:rPr>
            </w:pPr>
            <w:r>
              <w:rPr>
                <w:rFonts w:hint="default" w:ascii="Times New Roman" w:hAnsi="Times New Roman" w:cs="Times New Roman"/>
              </w:rPr>
              <w:t>Null</w:t>
            </w:r>
          </w:p>
        </w:tc>
        <w:tc>
          <w:tcPr>
            <w:tcW w:w="2340" w:type="dxa"/>
            <w:tcBorders>
              <w:top w:val="single" w:color="D3D3D3" w:sz="4" w:space="0"/>
              <w:left w:val="single" w:color="D3D3D3" w:sz="4" w:space="0"/>
              <w:bottom w:val="single" w:color="D3D3D3" w:sz="4" w:space="0"/>
              <w:right w:val="single" w:color="D3D3D3" w:sz="4" w:space="0"/>
            </w:tcBorders>
          </w:tcPr>
          <w:p w14:paraId="12C9E379">
            <w:pPr>
              <w:rPr>
                <w:rFonts w:hint="default" w:ascii="Times New Roman" w:hAnsi="Times New Roman" w:cs="Times New Roman"/>
              </w:rPr>
            </w:pPr>
            <w:r>
              <w:rPr>
                <w:rFonts w:hint="default" w:ascii="Times New Roman" w:hAnsi="Times New Roman" w:cs="Times New Roman"/>
              </w:rPr>
              <w:t>Thời điểm hủy đơn hàng</w:t>
            </w:r>
          </w:p>
        </w:tc>
      </w:tr>
    </w:tbl>
    <w:p w14:paraId="766A8764">
      <w:pPr>
        <w:spacing w:before="0" w:after="120"/>
        <w:rPr>
          <w:rFonts w:hint="default" w:ascii="Times New Roman" w:hAnsi="Times New Roman" w:cs="Times New Roman"/>
        </w:rPr>
      </w:pPr>
    </w:p>
    <w:p w14:paraId="3AFE2D2F">
      <w:pPr>
        <w:pStyle w:val="4"/>
        <w:rPr>
          <w:rFonts w:hint="default" w:ascii="Times New Roman" w:hAnsi="Times New Roman" w:cs="Times New Roman"/>
        </w:rPr>
      </w:pPr>
      <w:r>
        <w:rPr>
          <w:rFonts w:hint="default" w:ascii="Times New Roman" w:hAnsi="Times New Roman" w:cs="Times New Roman"/>
        </w:rPr>
        <w:t xml:space="preserve">6. Bảng </w:t>
      </w:r>
      <w:r>
        <w:rPr>
          <w:rFonts w:hint="default" w:ascii="Times New Roman" w:hAnsi="Times New Roman" w:cs="Times New Roman"/>
          <w:sz w:val="19"/>
        </w:rPr>
        <w:t>ChiTietDonHang</w:t>
      </w:r>
      <w:r>
        <w:rPr>
          <w:rFonts w:hint="default" w:ascii="Times New Roman" w:hAnsi="Times New Roman" w:cs="Times New Roman"/>
        </w:rPr>
        <w:t xml:space="preserve"> (Danh sách mặt hàng trong đơn hàng)</w:t>
      </w:r>
    </w:p>
    <w:tbl>
      <w:tblPr>
        <w:tblStyle w:val="12"/>
        <w:tblW w:w="0" w:type="auto"/>
        <w:tblInd w:w="0" w:type="dxa"/>
        <w:tblLayout w:type="autofit"/>
        <w:tblCellMar>
          <w:top w:w="0" w:type="dxa"/>
          <w:left w:w="108" w:type="dxa"/>
          <w:bottom w:w="0" w:type="dxa"/>
          <w:right w:w="108" w:type="dxa"/>
        </w:tblCellMar>
      </w:tblPr>
      <w:tblGrid>
        <w:gridCol w:w="2340"/>
        <w:gridCol w:w="2340"/>
        <w:gridCol w:w="2340"/>
        <w:gridCol w:w="2340"/>
      </w:tblGrid>
      <w:tr w14:paraId="41775E85">
        <w:tblPrEx>
          <w:tblCellMar>
            <w:top w:w="0" w:type="dxa"/>
            <w:left w:w="108" w:type="dxa"/>
            <w:bottom w:w="0" w:type="dxa"/>
            <w:right w:w="108" w:type="dxa"/>
          </w:tblCellMar>
        </w:tblPrEx>
        <w:trPr>
          <w:tblHeader/>
        </w:trPr>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2C0A56E7">
            <w:pPr>
              <w:jc w:val="center"/>
              <w:rPr>
                <w:rFonts w:hint="default" w:ascii="Times New Roman" w:hAnsi="Times New Roman" w:cs="Times New Roman"/>
              </w:rPr>
            </w:pPr>
            <w:r>
              <w:rPr>
                <w:rFonts w:hint="default" w:ascii="Times New Roman" w:hAnsi="Times New Roman" w:cs="Times New Roman"/>
              </w:rPr>
              <w:t>Tên trường (Column)</w:t>
            </w:r>
          </w:p>
        </w:tc>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768F8853">
            <w:pPr>
              <w:jc w:val="center"/>
              <w:rPr>
                <w:rFonts w:hint="default" w:ascii="Times New Roman" w:hAnsi="Times New Roman" w:cs="Times New Roman"/>
              </w:rPr>
            </w:pPr>
            <w:r>
              <w:rPr>
                <w:rFonts w:hint="default" w:ascii="Times New Roman" w:hAnsi="Times New Roman" w:cs="Times New Roman"/>
              </w:rPr>
              <w:t>Kiểu dữ liệu (Data Type)</w:t>
            </w:r>
          </w:p>
        </w:tc>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68634CF8">
            <w:pPr>
              <w:jc w:val="center"/>
              <w:rPr>
                <w:rFonts w:hint="default" w:ascii="Times New Roman" w:hAnsi="Times New Roman" w:cs="Times New Roman"/>
              </w:rPr>
            </w:pPr>
            <w:r>
              <w:rPr>
                <w:rFonts w:hint="default" w:ascii="Times New Roman" w:hAnsi="Times New Roman" w:cs="Times New Roman"/>
              </w:rPr>
              <w:t>Ràng buộc (Constraint)</w:t>
            </w:r>
          </w:p>
        </w:tc>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7B9E97AA">
            <w:pPr>
              <w:jc w:val="center"/>
              <w:rPr>
                <w:rFonts w:hint="default" w:ascii="Times New Roman" w:hAnsi="Times New Roman" w:cs="Times New Roman"/>
              </w:rPr>
            </w:pPr>
            <w:r>
              <w:rPr>
                <w:rFonts w:hint="default" w:ascii="Times New Roman" w:hAnsi="Times New Roman" w:cs="Times New Roman"/>
              </w:rPr>
              <w:t>Mô tả</w:t>
            </w:r>
          </w:p>
        </w:tc>
      </w:tr>
      <w:tr w14:paraId="580DD657">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598F4E64">
            <w:pPr>
              <w:rPr>
                <w:rFonts w:hint="default" w:ascii="Times New Roman" w:hAnsi="Times New Roman" w:cs="Times New Roman"/>
              </w:rPr>
            </w:pPr>
            <w:r>
              <w:rPr>
                <w:rFonts w:hint="default" w:ascii="Times New Roman" w:hAnsi="Times New Roman" w:cs="Times New Roman"/>
                <w:sz w:val="19"/>
              </w:rPr>
              <w:t>Id</w:t>
            </w:r>
          </w:p>
        </w:tc>
        <w:tc>
          <w:tcPr>
            <w:tcW w:w="2340" w:type="dxa"/>
            <w:tcBorders>
              <w:top w:val="single" w:color="D3D3D3" w:sz="4" w:space="0"/>
              <w:left w:val="single" w:color="D3D3D3" w:sz="4" w:space="0"/>
              <w:bottom w:val="single" w:color="D3D3D3" w:sz="4" w:space="0"/>
              <w:right w:val="single" w:color="D3D3D3" w:sz="4" w:space="0"/>
            </w:tcBorders>
          </w:tcPr>
          <w:p w14:paraId="52FE8D4A">
            <w:pPr>
              <w:rPr>
                <w:rFonts w:hint="default" w:ascii="Times New Roman" w:hAnsi="Times New Roman" w:cs="Times New Roman"/>
              </w:rPr>
            </w:pPr>
            <w:r>
              <w:rPr>
                <w:rFonts w:hint="default" w:ascii="Times New Roman" w:hAnsi="Times New Roman" w:cs="Times New Roman"/>
                <w:sz w:val="19"/>
              </w:rPr>
              <w:t>int</w:t>
            </w:r>
          </w:p>
        </w:tc>
        <w:tc>
          <w:tcPr>
            <w:tcW w:w="2340" w:type="dxa"/>
            <w:tcBorders>
              <w:top w:val="single" w:color="D3D3D3" w:sz="4" w:space="0"/>
              <w:left w:val="single" w:color="D3D3D3" w:sz="4" w:space="0"/>
              <w:bottom w:val="single" w:color="D3D3D3" w:sz="4" w:space="0"/>
              <w:right w:val="single" w:color="D3D3D3" w:sz="4" w:space="0"/>
            </w:tcBorders>
          </w:tcPr>
          <w:p w14:paraId="125619E5">
            <w:pPr>
              <w:rPr>
                <w:rFonts w:hint="default" w:ascii="Times New Roman" w:hAnsi="Times New Roman" w:cs="Times New Roman"/>
              </w:rPr>
            </w:pPr>
            <w:r>
              <w:rPr>
                <w:rFonts w:hint="default" w:ascii="Times New Roman" w:hAnsi="Times New Roman" w:cs="Times New Roman"/>
              </w:rPr>
              <w:t>Primary Key, Identity</w:t>
            </w:r>
          </w:p>
        </w:tc>
        <w:tc>
          <w:tcPr>
            <w:tcW w:w="2340" w:type="dxa"/>
            <w:tcBorders>
              <w:top w:val="single" w:color="D3D3D3" w:sz="4" w:space="0"/>
              <w:left w:val="single" w:color="D3D3D3" w:sz="4" w:space="0"/>
              <w:bottom w:val="single" w:color="D3D3D3" w:sz="4" w:space="0"/>
              <w:right w:val="single" w:color="D3D3D3" w:sz="4" w:space="0"/>
            </w:tcBorders>
          </w:tcPr>
          <w:p w14:paraId="71B6745B">
            <w:pPr>
              <w:rPr>
                <w:rFonts w:hint="default" w:ascii="Times New Roman" w:hAnsi="Times New Roman" w:cs="Times New Roman"/>
              </w:rPr>
            </w:pPr>
            <w:r>
              <w:rPr>
                <w:rFonts w:hint="default" w:ascii="Times New Roman" w:hAnsi="Times New Roman" w:cs="Times New Roman"/>
              </w:rPr>
              <w:t>Mã chi tiết đơn tự tăng</w:t>
            </w:r>
          </w:p>
        </w:tc>
      </w:tr>
      <w:tr w14:paraId="33F5DF38">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7EE537EA">
            <w:pPr>
              <w:rPr>
                <w:rFonts w:hint="default" w:ascii="Times New Roman" w:hAnsi="Times New Roman" w:cs="Times New Roman"/>
              </w:rPr>
            </w:pPr>
            <w:r>
              <w:rPr>
                <w:rFonts w:hint="default" w:ascii="Times New Roman" w:hAnsi="Times New Roman" w:cs="Times New Roman"/>
                <w:sz w:val="19"/>
              </w:rPr>
              <w:t>DonHangId</w:t>
            </w:r>
          </w:p>
        </w:tc>
        <w:tc>
          <w:tcPr>
            <w:tcW w:w="2340" w:type="dxa"/>
            <w:tcBorders>
              <w:top w:val="single" w:color="D3D3D3" w:sz="4" w:space="0"/>
              <w:left w:val="single" w:color="D3D3D3" w:sz="4" w:space="0"/>
              <w:bottom w:val="single" w:color="D3D3D3" w:sz="4" w:space="0"/>
              <w:right w:val="single" w:color="D3D3D3" w:sz="4" w:space="0"/>
            </w:tcBorders>
          </w:tcPr>
          <w:p w14:paraId="5F8AC34C">
            <w:pPr>
              <w:rPr>
                <w:rFonts w:hint="default" w:ascii="Times New Roman" w:hAnsi="Times New Roman" w:cs="Times New Roman"/>
              </w:rPr>
            </w:pPr>
            <w:r>
              <w:rPr>
                <w:rFonts w:hint="default" w:ascii="Times New Roman" w:hAnsi="Times New Roman" w:cs="Times New Roman"/>
                <w:sz w:val="19"/>
              </w:rPr>
              <w:t>int</w:t>
            </w:r>
          </w:p>
        </w:tc>
        <w:tc>
          <w:tcPr>
            <w:tcW w:w="2340" w:type="dxa"/>
            <w:tcBorders>
              <w:top w:val="single" w:color="D3D3D3" w:sz="4" w:space="0"/>
              <w:left w:val="single" w:color="D3D3D3" w:sz="4" w:space="0"/>
              <w:bottom w:val="single" w:color="D3D3D3" w:sz="4" w:space="0"/>
              <w:right w:val="single" w:color="D3D3D3" w:sz="4" w:space="0"/>
            </w:tcBorders>
          </w:tcPr>
          <w:p w14:paraId="3D44B292">
            <w:pPr>
              <w:rPr>
                <w:rFonts w:hint="default" w:ascii="Times New Roman" w:hAnsi="Times New Roman" w:cs="Times New Roman"/>
              </w:rPr>
            </w:pPr>
            <w:r>
              <w:rPr>
                <w:rFonts w:hint="default" w:ascii="Times New Roman" w:hAnsi="Times New Roman" w:cs="Times New Roman"/>
              </w:rPr>
              <w:t>Foreign Key</w:t>
            </w:r>
          </w:p>
        </w:tc>
        <w:tc>
          <w:tcPr>
            <w:tcW w:w="2340" w:type="dxa"/>
            <w:tcBorders>
              <w:top w:val="single" w:color="D3D3D3" w:sz="4" w:space="0"/>
              <w:left w:val="single" w:color="D3D3D3" w:sz="4" w:space="0"/>
              <w:bottom w:val="single" w:color="D3D3D3" w:sz="4" w:space="0"/>
              <w:right w:val="single" w:color="D3D3D3" w:sz="4" w:space="0"/>
            </w:tcBorders>
          </w:tcPr>
          <w:p w14:paraId="777BD1A5">
            <w:pPr>
              <w:rPr>
                <w:rFonts w:hint="default" w:ascii="Times New Roman" w:hAnsi="Times New Roman" w:cs="Times New Roman"/>
              </w:rPr>
            </w:pPr>
            <w:r>
              <w:rPr>
                <w:rFonts w:hint="default" w:ascii="Times New Roman" w:hAnsi="Times New Roman" w:cs="Times New Roman"/>
              </w:rPr>
              <w:t xml:space="preserve">Khóa ngoại liên kết tới bảng </w:t>
            </w:r>
            <w:r>
              <w:rPr>
                <w:rFonts w:hint="default" w:ascii="Times New Roman" w:hAnsi="Times New Roman" w:cs="Times New Roman"/>
                <w:sz w:val="19"/>
              </w:rPr>
              <w:t>DonHang</w:t>
            </w:r>
          </w:p>
        </w:tc>
      </w:tr>
      <w:tr w14:paraId="01AC219A">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3DE27E34">
            <w:pPr>
              <w:rPr>
                <w:rFonts w:hint="default" w:ascii="Times New Roman" w:hAnsi="Times New Roman" w:cs="Times New Roman"/>
              </w:rPr>
            </w:pPr>
            <w:r>
              <w:rPr>
                <w:rFonts w:hint="default" w:ascii="Times New Roman" w:hAnsi="Times New Roman" w:cs="Times New Roman"/>
                <w:sz w:val="19"/>
              </w:rPr>
              <w:t>SanPhamId</w:t>
            </w:r>
          </w:p>
        </w:tc>
        <w:tc>
          <w:tcPr>
            <w:tcW w:w="2340" w:type="dxa"/>
            <w:tcBorders>
              <w:top w:val="single" w:color="D3D3D3" w:sz="4" w:space="0"/>
              <w:left w:val="single" w:color="D3D3D3" w:sz="4" w:space="0"/>
              <w:bottom w:val="single" w:color="D3D3D3" w:sz="4" w:space="0"/>
              <w:right w:val="single" w:color="D3D3D3" w:sz="4" w:space="0"/>
            </w:tcBorders>
          </w:tcPr>
          <w:p w14:paraId="63459DC9">
            <w:pPr>
              <w:rPr>
                <w:rFonts w:hint="default" w:ascii="Times New Roman" w:hAnsi="Times New Roman" w:cs="Times New Roman"/>
              </w:rPr>
            </w:pPr>
            <w:r>
              <w:rPr>
                <w:rFonts w:hint="default" w:ascii="Times New Roman" w:hAnsi="Times New Roman" w:cs="Times New Roman"/>
                <w:sz w:val="19"/>
              </w:rPr>
              <w:t>int</w:t>
            </w:r>
          </w:p>
        </w:tc>
        <w:tc>
          <w:tcPr>
            <w:tcW w:w="2340" w:type="dxa"/>
            <w:tcBorders>
              <w:top w:val="single" w:color="D3D3D3" w:sz="4" w:space="0"/>
              <w:left w:val="single" w:color="D3D3D3" w:sz="4" w:space="0"/>
              <w:bottom w:val="single" w:color="D3D3D3" w:sz="4" w:space="0"/>
              <w:right w:val="single" w:color="D3D3D3" w:sz="4" w:space="0"/>
            </w:tcBorders>
          </w:tcPr>
          <w:p w14:paraId="55FA6073">
            <w:pPr>
              <w:rPr>
                <w:rFonts w:hint="default" w:ascii="Times New Roman" w:hAnsi="Times New Roman" w:cs="Times New Roman"/>
              </w:rPr>
            </w:pPr>
            <w:r>
              <w:rPr>
                <w:rFonts w:hint="default" w:ascii="Times New Roman" w:hAnsi="Times New Roman" w:cs="Times New Roman"/>
              </w:rPr>
              <w:t>Foreign Key, Null</w:t>
            </w:r>
          </w:p>
        </w:tc>
        <w:tc>
          <w:tcPr>
            <w:tcW w:w="2340" w:type="dxa"/>
            <w:tcBorders>
              <w:top w:val="single" w:color="D3D3D3" w:sz="4" w:space="0"/>
              <w:left w:val="single" w:color="D3D3D3" w:sz="4" w:space="0"/>
              <w:bottom w:val="single" w:color="D3D3D3" w:sz="4" w:space="0"/>
              <w:right w:val="single" w:color="D3D3D3" w:sz="4" w:space="0"/>
            </w:tcBorders>
          </w:tcPr>
          <w:p w14:paraId="77BA65B6">
            <w:pPr>
              <w:rPr>
                <w:rFonts w:hint="default" w:ascii="Times New Roman" w:hAnsi="Times New Roman" w:cs="Times New Roman"/>
              </w:rPr>
            </w:pPr>
            <w:r>
              <w:rPr>
                <w:rFonts w:hint="default" w:ascii="Times New Roman" w:hAnsi="Times New Roman" w:cs="Times New Roman"/>
              </w:rPr>
              <w:t xml:space="preserve">Khóa ngoại tới </w:t>
            </w:r>
            <w:r>
              <w:rPr>
                <w:rFonts w:hint="default" w:ascii="Times New Roman" w:hAnsi="Times New Roman" w:cs="Times New Roman"/>
                <w:sz w:val="19"/>
              </w:rPr>
              <w:t>SanPham</w:t>
            </w:r>
            <w:r>
              <w:rPr>
                <w:rFonts w:hint="default" w:ascii="Times New Roman" w:hAnsi="Times New Roman" w:cs="Times New Roman"/>
              </w:rPr>
              <w:t xml:space="preserve"> (Null nếu sản phẩm bị xóa)</w:t>
            </w:r>
          </w:p>
        </w:tc>
      </w:tr>
      <w:tr w14:paraId="154FB011">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67964596">
            <w:pPr>
              <w:rPr>
                <w:rFonts w:hint="default" w:ascii="Times New Roman" w:hAnsi="Times New Roman" w:cs="Times New Roman"/>
              </w:rPr>
            </w:pPr>
            <w:r>
              <w:rPr>
                <w:rFonts w:hint="default" w:ascii="Times New Roman" w:hAnsi="Times New Roman" w:cs="Times New Roman"/>
                <w:sz w:val="19"/>
              </w:rPr>
              <w:t>TenSanPhamSnapshot</w:t>
            </w:r>
          </w:p>
        </w:tc>
        <w:tc>
          <w:tcPr>
            <w:tcW w:w="2340" w:type="dxa"/>
            <w:tcBorders>
              <w:top w:val="single" w:color="D3D3D3" w:sz="4" w:space="0"/>
              <w:left w:val="single" w:color="D3D3D3" w:sz="4" w:space="0"/>
              <w:bottom w:val="single" w:color="D3D3D3" w:sz="4" w:space="0"/>
              <w:right w:val="single" w:color="D3D3D3" w:sz="4" w:space="0"/>
            </w:tcBorders>
          </w:tcPr>
          <w:p w14:paraId="348C654E">
            <w:pPr>
              <w:rPr>
                <w:rFonts w:hint="default" w:ascii="Times New Roman" w:hAnsi="Times New Roman" w:cs="Times New Roman"/>
              </w:rPr>
            </w:pPr>
            <w:r>
              <w:rPr>
                <w:rFonts w:hint="default" w:ascii="Times New Roman" w:hAnsi="Times New Roman" w:cs="Times New Roman"/>
                <w:sz w:val="19"/>
              </w:rPr>
              <w:t>nvarchar(150)</w:t>
            </w:r>
          </w:p>
        </w:tc>
        <w:tc>
          <w:tcPr>
            <w:tcW w:w="2340" w:type="dxa"/>
            <w:tcBorders>
              <w:top w:val="single" w:color="D3D3D3" w:sz="4" w:space="0"/>
              <w:left w:val="single" w:color="D3D3D3" w:sz="4" w:space="0"/>
              <w:bottom w:val="single" w:color="D3D3D3" w:sz="4" w:space="0"/>
              <w:right w:val="single" w:color="D3D3D3" w:sz="4" w:space="0"/>
            </w:tcBorders>
          </w:tcPr>
          <w:p w14:paraId="24626246">
            <w:pPr>
              <w:rPr>
                <w:rFonts w:hint="default" w:ascii="Times New Roman" w:hAnsi="Times New Roman" w:cs="Times New Roman"/>
              </w:rPr>
            </w:pPr>
            <w:r>
              <w:rPr>
                <w:rFonts w:hint="default" w:ascii="Times New Roman" w:hAnsi="Times New Roman" w:cs="Times New Roman"/>
              </w:rPr>
              <w:t>Null</w:t>
            </w:r>
          </w:p>
        </w:tc>
        <w:tc>
          <w:tcPr>
            <w:tcW w:w="2340" w:type="dxa"/>
            <w:tcBorders>
              <w:top w:val="single" w:color="D3D3D3" w:sz="4" w:space="0"/>
              <w:left w:val="single" w:color="D3D3D3" w:sz="4" w:space="0"/>
              <w:bottom w:val="single" w:color="D3D3D3" w:sz="4" w:space="0"/>
              <w:right w:val="single" w:color="D3D3D3" w:sz="4" w:space="0"/>
            </w:tcBorders>
          </w:tcPr>
          <w:p w14:paraId="6B40A2E0">
            <w:pPr>
              <w:rPr>
                <w:rFonts w:hint="default" w:ascii="Times New Roman" w:hAnsi="Times New Roman" w:cs="Times New Roman"/>
              </w:rPr>
            </w:pPr>
            <w:r>
              <w:rPr>
                <w:rFonts w:hint="default" w:ascii="Times New Roman" w:hAnsi="Times New Roman" w:cs="Times New Roman"/>
              </w:rPr>
              <w:t>Lưu tên sản phẩm tại thời điểm mua tránh mất dữ liệu</w:t>
            </w:r>
          </w:p>
        </w:tc>
      </w:tr>
      <w:tr w14:paraId="5A8E49E2">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054E9E65">
            <w:pPr>
              <w:rPr>
                <w:rFonts w:hint="default" w:ascii="Times New Roman" w:hAnsi="Times New Roman" w:cs="Times New Roman"/>
              </w:rPr>
            </w:pPr>
            <w:r>
              <w:rPr>
                <w:rFonts w:hint="default" w:ascii="Times New Roman" w:hAnsi="Times New Roman" w:cs="Times New Roman"/>
                <w:sz w:val="19"/>
              </w:rPr>
              <w:t>SoLuong</w:t>
            </w:r>
          </w:p>
        </w:tc>
        <w:tc>
          <w:tcPr>
            <w:tcW w:w="2340" w:type="dxa"/>
            <w:tcBorders>
              <w:top w:val="single" w:color="D3D3D3" w:sz="4" w:space="0"/>
              <w:left w:val="single" w:color="D3D3D3" w:sz="4" w:space="0"/>
              <w:bottom w:val="single" w:color="D3D3D3" w:sz="4" w:space="0"/>
              <w:right w:val="single" w:color="D3D3D3" w:sz="4" w:space="0"/>
            </w:tcBorders>
          </w:tcPr>
          <w:p w14:paraId="33138EA1">
            <w:pPr>
              <w:rPr>
                <w:rFonts w:hint="default" w:ascii="Times New Roman" w:hAnsi="Times New Roman" w:cs="Times New Roman"/>
              </w:rPr>
            </w:pPr>
            <w:r>
              <w:rPr>
                <w:rFonts w:hint="default" w:ascii="Times New Roman" w:hAnsi="Times New Roman" w:cs="Times New Roman"/>
                <w:sz w:val="19"/>
              </w:rPr>
              <w:t>int</w:t>
            </w:r>
          </w:p>
        </w:tc>
        <w:tc>
          <w:tcPr>
            <w:tcW w:w="2340" w:type="dxa"/>
            <w:tcBorders>
              <w:top w:val="single" w:color="D3D3D3" w:sz="4" w:space="0"/>
              <w:left w:val="single" w:color="D3D3D3" w:sz="4" w:space="0"/>
              <w:bottom w:val="single" w:color="D3D3D3" w:sz="4" w:space="0"/>
              <w:right w:val="single" w:color="D3D3D3" w:sz="4" w:space="0"/>
            </w:tcBorders>
          </w:tcPr>
          <w:p w14:paraId="2BF60F17">
            <w:pPr>
              <w:rPr>
                <w:rFonts w:hint="default" w:ascii="Times New Roman" w:hAnsi="Times New Roman" w:cs="Times New Roman"/>
              </w:rPr>
            </w:pPr>
            <w:r>
              <w:rPr>
                <w:rFonts w:hint="default" w:ascii="Times New Roman" w:hAnsi="Times New Roman" w:cs="Times New Roman"/>
              </w:rPr>
              <w:t>Not Null</w:t>
            </w:r>
          </w:p>
        </w:tc>
        <w:tc>
          <w:tcPr>
            <w:tcW w:w="2340" w:type="dxa"/>
            <w:tcBorders>
              <w:top w:val="single" w:color="D3D3D3" w:sz="4" w:space="0"/>
              <w:left w:val="single" w:color="D3D3D3" w:sz="4" w:space="0"/>
              <w:bottom w:val="single" w:color="D3D3D3" w:sz="4" w:space="0"/>
              <w:right w:val="single" w:color="D3D3D3" w:sz="4" w:space="0"/>
            </w:tcBorders>
          </w:tcPr>
          <w:p w14:paraId="4A8A06E0">
            <w:pPr>
              <w:rPr>
                <w:rFonts w:hint="default" w:ascii="Times New Roman" w:hAnsi="Times New Roman" w:cs="Times New Roman"/>
              </w:rPr>
            </w:pPr>
            <w:r>
              <w:rPr>
                <w:rFonts w:hint="default" w:ascii="Times New Roman" w:hAnsi="Times New Roman" w:cs="Times New Roman"/>
              </w:rPr>
              <w:t>Số lượng mua</w:t>
            </w:r>
          </w:p>
        </w:tc>
      </w:tr>
      <w:tr w14:paraId="1ABCDFF3">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01974B9C">
            <w:pPr>
              <w:rPr>
                <w:rFonts w:hint="default" w:ascii="Times New Roman" w:hAnsi="Times New Roman" w:cs="Times New Roman"/>
              </w:rPr>
            </w:pPr>
            <w:r>
              <w:rPr>
                <w:rFonts w:hint="default" w:ascii="Times New Roman" w:hAnsi="Times New Roman" w:cs="Times New Roman"/>
                <w:sz w:val="19"/>
              </w:rPr>
              <w:t>GiaBan</w:t>
            </w:r>
          </w:p>
        </w:tc>
        <w:tc>
          <w:tcPr>
            <w:tcW w:w="2340" w:type="dxa"/>
            <w:tcBorders>
              <w:top w:val="single" w:color="D3D3D3" w:sz="4" w:space="0"/>
              <w:left w:val="single" w:color="D3D3D3" w:sz="4" w:space="0"/>
              <w:bottom w:val="single" w:color="D3D3D3" w:sz="4" w:space="0"/>
              <w:right w:val="single" w:color="D3D3D3" w:sz="4" w:space="0"/>
            </w:tcBorders>
          </w:tcPr>
          <w:p w14:paraId="28C38C49">
            <w:pPr>
              <w:rPr>
                <w:rFonts w:hint="default" w:ascii="Times New Roman" w:hAnsi="Times New Roman" w:cs="Times New Roman"/>
              </w:rPr>
            </w:pPr>
            <w:r>
              <w:rPr>
                <w:rFonts w:hint="default" w:ascii="Times New Roman" w:hAnsi="Times New Roman" w:cs="Times New Roman"/>
                <w:sz w:val="19"/>
              </w:rPr>
              <w:t>decimal(18,2)</w:t>
            </w:r>
          </w:p>
        </w:tc>
        <w:tc>
          <w:tcPr>
            <w:tcW w:w="2340" w:type="dxa"/>
            <w:tcBorders>
              <w:top w:val="single" w:color="D3D3D3" w:sz="4" w:space="0"/>
              <w:left w:val="single" w:color="D3D3D3" w:sz="4" w:space="0"/>
              <w:bottom w:val="single" w:color="D3D3D3" w:sz="4" w:space="0"/>
              <w:right w:val="single" w:color="D3D3D3" w:sz="4" w:space="0"/>
            </w:tcBorders>
          </w:tcPr>
          <w:p w14:paraId="6F239581">
            <w:pPr>
              <w:rPr>
                <w:rFonts w:hint="default" w:ascii="Times New Roman" w:hAnsi="Times New Roman" w:cs="Times New Roman"/>
              </w:rPr>
            </w:pPr>
            <w:r>
              <w:rPr>
                <w:rFonts w:hint="default" w:ascii="Times New Roman" w:hAnsi="Times New Roman" w:cs="Times New Roman"/>
              </w:rPr>
              <w:t>Not Null</w:t>
            </w:r>
          </w:p>
        </w:tc>
        <w:tc>
          <w:tcPr>
            <w:tcW w:w="2340" w:type="dxa"/>
            <w:tcBorders>
              <w:top w:val="single" w:color="D3D3D3" w:sz="4" w:space="0"/>
              <w:left w:val="single" w:color="D3D3D3" w:sz="4" w:space="0"/>
              <w:bottom w:val="single" w:color="D3D3D3" w:sz="4" w:space="0"/>
              <w:right w:val="single" w:color="D3D3D3" w:sz="4" w:space="0"/>
            </w:tcBorders>
          </w:tcPr>
          <w:p w14:paraId="4427D116">
            <w:pPr>
              <w:rPr>
                <w:rFonts w:hint="default" w:ascii="Times New Roman" w:hAnsi="Times New Roman" w:cs="Times New Roman"/>
              </w:rPr>
            </w:pPr>
            <w:r>
              <w:rPr>
                <w:rFonts w:hint="default" w:ascii="Times New Roman" w:hAnsi="Times New Roman" w:cs="Times New Roman"/>
              </w:rPr>
              <w:t>Đơn giá bán tại thời điểm mua</w:t>
            </w:r>
          </w:p>
        </w:tc>
      </w:tr>
      <w:tr w14:paraId="025D04AF">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4E48EC73">
            <w:pPr>
              <w:rPr>
                <w:rFonts w:hint="default" w:ascii="Times New Roman" w:hAnsi="Times New Roman" w:cs="Times New Roman"/>
              </w:rPr>
            </w:pPr>
            <w:r>
              <w:rPr>
                <w:rFonts w:hint="default" w:ascii="Times New Roman" w:hAnsi="Times New Roman" w:cs="Times New Roman"/>
                <w:sz w:val="19"/>
              </w:rPr>
              <w:t>SoVienMoiNgay</w:t>
            </w:r>
          </w:p>
        </w:tc>
        <w:tc>
          <w:tcPr>
            <w:tcW w:w="2340" w:type="dxa"/>
            <w:tcBorders>
              <w:top w:val="single" w:color="D3D3D3" w:sz="4" w:space="0"/>
              <w:left w:val="single" w:color="D3D3D3" w:sz="4" w:space="0"/>
              <w:bottom w:val="single" w:color="D3D3D3" w:sz="4" w:space="0"/>
              <w:right w:val="single" w:color="D3D3D3" w:sz="4" w:space="0"/>
            </w:tcBorders>
          </w:tcPr>
          <w:p w14:paraId="348DF3EC">
            <w:pPr>
              <w:rPr>
                <w:rFonts w:hint="default" w:ascii="Times New Roman" w:hAnsi="Times New Roman" w:cs="Times New Roman"/>
              </w:rPr>
            </w:pPr>
            <w:r>
              <w:rPr>
                <w:rFonts w:hint="default" w:ascii="Times New Roman" w:hAnsi="Times New Roman" w:cs="Times New Roman"/>
                <w:sz w:val="19"/>
              </w:rPr>
              <w:t>int</w:t>
            </w:r>
          </w:p>
        </w:tc>
        <w:tc>
          <w:tcPr>
            <w:tcW w:w="2340" w:type="dxa"/>
            <w:tcBorders>
              <w:top w:val="single" w:color="D3D3D3" w:sz="4" w:space="0"/>
              <w:left w:val="single" w:color="D3D3D3" w:sz="4" w:space="0"/>
              <w:bottom w:val="single" w:color="D3D3D3" w:sz="4" w:space="0"/>
              <w:right w:val="single" w:color="D3D3D3" w:sz="4" w:space="0"/>
            </w:tcBorders>
          </w:tcPr>
          <w:p w14:paraId="681DD648">
            <w:pPr>
              <w:rPr>
                <w:rFonts w:hint="default" w:ascii="Times New Roman" w:hAnsi="Times New Roman" w:cs="Times New Roman"/>
              </w:rPr>
            </w:pPr>
            <w:r>
              <w:rPr>
                <w:rFonts w:hint="default" w:ascii="Times New Roman" w:hAnsi="Times New Roman" w:cs="Times New Roman"/>
              </w:rPr>
              <w:t>Null</w:t>
            </w:r>
          </w:p>
        </w:tc>
        <w:tc>
          <w:tcPr>
            <w:tcW w:w="2340" w:type="dxa"/>
            <w:tcBorders>
              <w:top w:val="single" w:color="D3D3D3" w:sz="4" w:space="0"/>
              <w:left w:val="single" w:color="D3D3D3" w:sz="4" w:space="0"/>
              <w:bottom w:val="single" w:color="D3D3D3" w:sz="4" w:space="0"/>
              <w:right w:val="single" w:color="D3D3D3" w:sz="4" w:space="0"/>
            </w:tcBorders>
          </w:tcPr>
          <w:p w14:paraId="7034A91B">
            <w:pPr>
              <w:rPr>
                <w:rFonts w:hint="default" w:ascii="Times New Roman" w:hAnsi="Times New Roman" w:cs="Times New Roman"/>
              </w:rPr>
            </w:pPr>
            <w:r>
              <w:rPr>
                <w:rFonts w:hint="default" w:ascii="Times New Roman" w:hAnsi="Times New Roman" w:cs="Times New Roman"/>
              </w:rPr>
              <w:t>Liều dùng: Số viên uống mỗi ngày (dành cho đơn POS)</w:t>
            </w:r>
          </w:p>
        </w:tc>
      </w:tr>
      <w:tr w14:paraId="73CB6DD3">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1DEF9242">
            <w:pPr>
              <w:rPr>
                <w:rFonts w:hint="default" w:ascii="Times New Roman" w:hAnsi="Times New Roman" w:cs="Times New Roman"/>
              </w:rPr>
            </w:pPr>
            <w:r>
              <w:rPr>
                <w:rFonts w:hint="default" w:ascii="Times New Roman" w:hAnsi="Times New Roman" w:cs="Times New Roman"/>
                <w:sz w:val="19"/>
              </w:rPr>
              <w:t>SoNgayUong</w:t>
            </w:r>
          </w:p>
        </w:tc>
        <w:tc>
          <w:tcPr>
            <w:tcW w:w="2340" w:type="dxa"/>
            <w:tcBorders>
              <w:top w:val="single" w:color="D3D3D3" w:sz="4" w:space="0"/>
              <w:left w:val="single" w:color="D3D3D3" w:sz="4" w:space="0"/>
              <w:bottom w:val="single" w:color="D3D3D3" w:sz="4" w:space="0"/>
              <w:right w:val="single" w:color="D3D3D3" w:sz="4" w:space="0"/>
            </w:tcBorders>
          </w:tcPr>
          <w:p w14:paraId="72323970">
            <w:pPr>
              <w:rPr>
                <w:rFonts w:hint="default" w:ascii="Times New Roman" w:hAnsi="Times New Roman" w:cs="Times New Roman"/>
              </w:rPr>
            </w:pPr>
            <w:r>
              <w:rPr>
                <w:rFonts w:hint="default" w:ascii="Times New Roman" w:hAnsi="Times New Roman" w:cs="Times New Roman"/>
                <w:sz w:val="19"/>
              </w:rPr>
              <w:t>int</w:t>
            </w:r>
          </w:p>
        </w:tc>
        <w:tc>
          <w:tcPr>
            <w:tcW w:w="2340" w:type="dxa"/>
            <w:tcBorders>
              <w:top w:val="single" w:color="D3D3D3" w:sz="4" w:space="0"/>
              <w:left w:val="single" w:color="D3D3D3" w:sz="4" w:space="0"/>
              <w:bottom w:val="single" w:color="D3D3D3" w:sz="4" w:space="0"/>
              <w:right w:val="single" w:color="D3D3D3" w:sz="4" w:space="0"/>
            </w:tcBorders>
          </w:tcPr>
          <w:p w14:paraId="4FB97731">
            <w:pPr>
              <w:rPr>
                <w:rFonts w:hint="default" w:ascii="Times New Roman" w:hAnsi="Times New Roman" w:cs="Times New Roman"/>
              </w:rPr>
            </w:pPr>
            <w:r>
              <w:rPr>
                <w:rFonts w:hint="default" w:ascii="Times New Roman" w:hAnsi="Times New Roman" w:cs="Times New Roman"/>
              </w:rPr>
              <w:t>Null</w:t>
            </w:r>
          </w:p>
        </w:tc>
        <w:tc>
          <w:tcPr>
            <w:tcW w:w="2340" w:type="dxa"/>
            <w:tcBorders>
              <w:top w:val="single" w:color="D3D3D3" w:sz="4" w:space="0"/>
              <w:left w:val="single" w:color="D3D3D3" w:sz="4" w:space="0"/>
              <w:bottom w:val="single" w:color="D3D3D3" w:sz="4" w:space="0"/>
              <w:right w:val="single" w:color="D3D3D3" w:sz="4" w:space="0"/>
            </w:tcBorders>
          </w:tcPr>
          <w:p w14:paraId="62C9D3A6">
            <w:pPr>
              <w:rPr>
                <w:rFonts w:hint="default" w:ascii="Times New Roman" w:hAnsi="Times New Roman" w:cs="Times New Roman"/>
              </w:rPr>
            </w:pPr>
            <w:r>
              <w:rPr>
                <w:rFonts w:hint="default" w:ascii="Times New Roman" w:hAnsi="Times New Roman" w:cs="Times New Roman"/>
              </w:rPr>
              <w:t>Liều dùng: Số ngày uống (dành cho đơn POS)</w:t>
            </w:r>
          </w:p>
        </w:tc>
      </w:tr>
      <w:tr w14:paraId="1893385C">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69E25CE8">
            <w:pPr>
              <w:rPr>
                <w:rFonts w:hint="default" w:ascii="Times New Roman" w:hAnsi="Times New Roman" w:cs="Times New Roman"/>
              </w:rPr>
            </w:pPr>
            <w:r>
              <w:rPr>
                <w:rFonts w:hint="default" w:ascii="Times New Roman" w:hAnsi="Times New Roman" w:cs="Times New Roman"/>
                <w:sz w:val="19"/>
              </w:rPr>
              <w:t>ThoiDiemUong</w:t>
            </w:r>
          </w:p>
        </w:tc>
        <w:tc>
          <w:tcPr>
            <w:tcW w:w="2340" w:type="dxa"/>
            <w:tcBorders>
              <w:top w:val="single" w:color="D3D3D3" w:sz="4" w:space="0"/>
              <w:left w:val="single" w:color="D3D3D3" w:sz="4" w:space="0"/>
              <w:bottom w:val="single" w:color="D3D3D3" w:sz="4" w:space="0"/>
              <w:right w:val="single" w:color="D3D3D3" w:sz="4" w:space="0"/>
            </w:tcBorders>
          </w:tcPr>
          <w:p w14:paraId="61C1B760">
            <w:pPr>
              <w:rPr>
                <w:rFonts w:hint="default" w:ascii="Times New Roman" w:hAnsi="Times New Roman" w:cs="Times New Roman"/>
              </w:rPr>
            </w:pPr>
            <w:r>
              <w:rPr>
                <w:rFonts w:hint="default" w:ascii="Times New Roman" w:hAnsi="Times New Roman" w:cs="Times New Roman"/>
                <w:sz w:val="19"/>
              </w:rPr>
              <w:t>nvarchar(100)</w:t>
            </w:r>
          </w:p>
        </w:tc>
        <w:tc>
          <w:tcPr>
            <w:tcW w:w="2340" w:type="dxa"/>
            <w:tcBorders>
              <w:top w:val="single" w:color="D3D3D3" w:sz="4" w:space="0"/>
              <w:left w:val="single" w:color="D3D3D3" w:sz="4" w:space="0"/>
              <w:bottom w:val="single" w:color="D3D3D3" w:sz="4" w:space="0"/>
              <w:right w:val="single" w:color="D3D3D3" w:sz="4" w:space="0"/>
            </w:tcBorders>
          </w:tcPr>
          <w:p w14:paraId="3EA974DE">
            <w:pPr>
              <w:rPr>
                <w:rFonts w:hint="default" w:ascii="Times New Roman" w:hAnsi="Times New Roman" w:cs="Times New Roman"/>
              </w:rPr>
            </w:pPr>
            <w:r>
              <w:rPr>
                <w:rFonts w:hint="default" w:ascii="Times New Roman" w:hAnsi="Times New Roman" w:cs="Times New Roman"/>
              </w:rPr>
              <w:t>Null</w:t>
            </w:r>
          </w:p>
        </w:tc>
        <w:tc>
          <w:tcPr>
            <w:tcW w:w="2340" w:type="dxa"/>
            <w:tcBorders>
              <w:top w:val="single" w:color="D3D3D3" w:sz="4" w:space="0"/>
              <w:left w:val="single" w:color="D3D3D3" w:sz="4" w:space="0"/>
              <w:bottom w:val="single" w:color="D3D3D3" w:sz="4" w:space="0"/>
              <w:right w:val="single" w:color="D3D3D3" w:sz="4" w:space="0"/>
            </w:tcBorders>
          </w:tcPr>
          <w:p w14:paraId="01CD8246">
            <w:pPr>
              <w:rPr>
                <w:rFonts w:hint="default" w:ascii="Times New Roman" w:hAnsi="Times New Roman" w:cs="Times New Roman"/>
              </w:rPr>
            </w:pPr>
            <w:r>
              <w:rPr>
                <w:rFonts w:hint="default" w:ascii="Times New Roman" w:hAnsi="Times New Roman" w:cs="Times New Roman"/>
              </w:rPr>
              <w:t>Gợi ý uống: Sáng, Trưa, Chiều, Tối</w:t>
            </w:r>
          </w:p>
        </w:tc>
      </w:tr>
      <w:tr w14:paraId="67D954EC">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493970D1">
            <w:pPr>
              <w:rPr>
                <w:rFonts w:hint="default" w:ascii="Times New Roman" w:hAnsi="Times New Roman" w:cs="Times New Roman"/>
              </w:rPr>
            </w:pPr>
            <w:r>
              <w:rPr>
                <w:rFonts w:hint="default" w:ascii="Times New Roman" w:hAnsi="Times New Roman" w:cs="Times New Roman"/>
                <w:sz w:val="19"/>
              </w:rPr>
              <w:t>CachDung</w:t>
            </w:r>
          </w:p>
        </w:tc>
        <w:tc>
          <w:tcPr>
            <w:tcW w:w="2340" w:type="dxa"/>
            <w:tcBorders>
              <w:top w:val="single" w:color="D3D3D3" w:sz="4" w:space="0"/>
              <w:left w:val="single" w:color="D3D3D3" w:sz="4" w:space="0"/>
              <w:bottom w:val="single" w:color="D3D3D3" w:sz="4" w:space="0"/>
              <w:right w:val="single" w:color="D3D3D3" w:sz="4" w:space="0"/>
            </w:tcBorders>
          </w:tcPr>
          <w:p w14:paraId="4600D9E3">
            <w:pPr>
              <w:rPr>
                <w:rFonts w:hint="default" w:ascii="Times New Roman" w:hAnsi="Times New Roman" w:cs="Times New Roman"/>
              </w:rPr>
            </w:pPr>
            <w:r>
              <w:rPr>
                <w:rFonts w:hint="default" w:ascii="Times New Roman" w:hAnsi="Times New Roman" w:cs="Times New Roman"/>
                <w:sz w:val="19"/>
              </w:rPr>
              <w:t>nvarchar(100)</w:t>
            </w:r>
          </w:p>
        </w:tc>
        <w:tc>
          <w:tcPr>
            <w:tcW w:w="2340" w:type="dxa"/>
            <w:tcBorders>
              <w:top w:val="single" w:color="D3D3D3" w:sz="4" w:space="0"/>
              <w:left w:val="single" w:color="D3D3D3" w:sz="4" w:space="0"/>
              <w:bottom w:val="single" w:color="D3D3D3" w:sz="4" w:space="0"/>
              <w:right w:val="single" w:color="D3D3D3" w:sz="4" w:space="0"/>
            </w:tcBorders>
          </w:tcPr>
          <w:p w14:paraId="2F3BC09C">
            <w:pPr>
              <w:rPr>
                <w:rFonts w:hint="default" w:ascii="Times New Roman" w:hAnsi="Times New Roman" w:cs="Times New Roman"/>
              </w:rPr>
            </w:pPr>
            <w:r>
              <w:rPr>
                <w:rFonts w:hint="default" w:ascii="Times New Roman" w:hAnsi="Times New Roman" w:cs="Times New Roman"/>
              </w:rPr>
              <w:t>Null</w:t>
            </w:r>
          </w:p>
        </w:tc>
        <w:tc>
          <w:tcPr>
            <w:tcW w:w="2340" w:type="dxa"/>
            <w:tcBorders>
              <w:top w:val="single" w:color="D3D3D3" w:sz="4" w:space="0"/>
              <w:left w:val="single" w:color="D3D3D3" w:sz="4" w:space="0"/>
              <w:bottom w:val="single" w:color="D3D3D3" w:sz="4" w:space="0"/>
              <w:right w:val="single" w:color="D3D3D3" w:sz="4" w:space="0"/>
            </w:tcBorders>
          </w:tcPr>
          <w:p w14:paraId="1B0EE452">
            <w:pPr>
              <w:rPr>
                <w:rFonts w:hint="default" w:ascii="Times New Roman" w:hAnsi="Times New Roman" w:cs="Times New Roman"/>
              </w:rPr>
            </w:pPr>
            <w:r>
              <w:rPr>
                <w:rFonts w:hint="default" w:ascii="Times New Roman" w:hAnsi="Times New Roman" w:cs="Times New Roman"/>
              </w:rPr>
              <w:t>Cách dùng: Trước ăn, sau ăn, ngậm, uống với nước</w:t>
            </w:r>
          </w:p>
        </w:tc>
      </w:tr>
      <w:tr w14:paraId="23E96BA9">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53A60928">
            <w:pPr>
              <w:rPr>
                <w:rFonts w:hint="default" w:ascii="Times New Roman" w:hAnsi="Times New Roman" w:cs="Times New Roman"/>
              </w:rPr>
            </w:pPr>
            <w:r>
              <w:rPr>
                <w:rFonts w:hint="default" w:ascii="Times New Roman" w:hAnsi="Times New Roman" w:cs="Times New Roman"/>
                <w:sz w:val="19"/>
              </w:rPr>
              <w:t>GhiChuLieuDung</w:t>
            </w:r>
          </w:p>
        </w:tc>
        <w:tc>
          <w:tcPr>
            <w:tcW w:w="2340" w:type="dxa"/>
            <w:tcBorders>
              <w:top w:val="single" w:color="D3D3D3" w:sz="4" w:space="0"/>
              <w:left w:val="single" w:color="D3D3D3" w:sz="4" w:space="0"/>
              <w:bottom w:val="single" w:color="D3D3D3" w:sz="4" w:space="0"/>
              <w:right w:val="single" w:color="D3D3D3" w:sz="4" w:space="0"/>
            </w:tcBorders>
          </w:tcPr>
          <w:p w14:paraId="28F39420">
            <w:pPr>
              <w:rPr>
                <w:rFonts w:hint="default" w:ascii="Times New Roman" w:hAnsi="Times New Roman" w:cs="Times New Roman"/>
              </w:rPr>
            </w:pPr>
            <w:r>
              <w:rPr>
                <w:rFonts w:hint="default" w:ascii="Times New Roman" w:hAnsi="Times New Roman" w:cs="Times New Roman"/>
                <w:sz w:val="19"/>
              </w:rPr>
              <w:t>nvarchar(200)</w:t>
            </w:r>
          </w:p>
        </w:tc>
        <w:tc>
          <w:tcPr>
            <w:tcW w:w="2340" w:type="dxa"/>
            <w:tcBorders>
              <w:top w:val="single" w:color="D3D3D3" w:sz="4" w:space="0"/>
              <w:left w:val="single" w:color="D3D3D3" w:sz="4" w:space="0"/>
              <w:bottom w:val="single" w:color="D3D3D3" w:sz="4" w:space="0"/>
              <w:right w:val="single" w:color="D3D3D3" w:sz="4" w:space="0"/>
            </w:tcBorders>
          </w:tcPr>
          <w:p w14:paraId="27071C25">
            <w:pPr>
              <w:rPr>
                <w:rFonts w:hint="default" w:ascii="Times New Roman" w:hAnsi="Times New Roman" w:cs="Times New Roman"/>
              </w:rPr>
            </w:pPr>
            <w:r>
              <w:rPr>
                <w:rFonts w:hint="default" w:ascii="Times New Roman" w:hAnsi="Times New Roman" w:cs="Times New Roman"/>
              </w:rPr>
              <w:t>Null</w:t>
            </w:r>
          </w:p>
        </w:tc>
        <w:tc>
          <w:tcPr>
            <w:tcW w:w="2340" w:type="dxa"/>
            <w:tcBorders>
              <w:top w:val="single" w:color="D3D3D3" w:sz="4" w:space="0"/>
              <w:left w:val="single" w:color="D3D3D3" w:sz="4" w:space="0"/>
              <w:bottom w:val="single" w:color="D3D3D3" w:sz="4" w:space="0"/>
              <w:right w:val="single" w:color="D3D3D3" w:sz="4" w:space="0"/>
            </w:tcBorders>
          </w:tcPr>
          <w:p w14:paraId="769DF7CF">
            <w:pPr>
              <w:rPr>
                <w:rFonts w:hint="default" w:ascii="Times New Roman" w:hAnsi="Times New Roman" w:cs="Times New Roman"/>
              </w:rPr>
            </w:pPr>
            <w:r>
              <w:rPr>
                <w:rFonts w:hint="default" w:ascii="Times New Roman" w:hAnsi="Times New Roman" w:cs="Times New Roman"/>
              </w:rPr>
              <w:t>Ghi chú thêm về liều dùng từ Dược sĩ</w:t>
            </w:r>
          </w:p>
        </w:tc>
      </w:tr>
    </w:tbl>
    <w:p w14:paraId="12F9E501">
      <w:pPr>
        <w:spacing w:before="0" w:after="120"/>
        <w:rPr>
          <w:rFonts w:hint="default" w:ascii="Times New Roman" w:hAnsi="Times New Roman" w:cs="Times New Roman"/>
        </w:rPr>
      </w:pPr>
    </w:p>
    <w:p w14:paraId="4468CD2F">
      <w:pPr>
        <w:pStyle w:val="4"/>
        <w:rPr>
          <w:rFonts w:hint="default" w:ascii="Times New Roman" w:hAnsi="Times New Roman" w:cs="Times New Roman"/>
        </w:rPr>
      </w:pPr>
      <w:r>
        <w:rPr>
          <w:rFonts w:hint="default" w:ascii="Times New Roman" w:hAnsi="Times New Roman" w:cs="Times New Roman"/>
        </w:rPr>
        <w:t xml:space="preserve">7. Bảng </w:t>
      </w:r>
      <w:r>
        <w:rPr>
          <w:rFonts w:hint="default" w:ascii="Times New Roman" w:hAnsi="Times New Roman" w:cs="Times New Roman"/>
          <w:sz w:val="19"/>
        </w:rPr>
        <w:t>DonThuoc</w:t>
      </w:r>
      <w:r>
        <w:rPr>
          <w:rFonts w:hint="default" w:ascii="Times New Roman" w:hAnsi="Times New Roman" w:cs="Times New Roman"/>
        </w:rPr>
        <w:t xml:space="preserve"> (Đơn thuốc điện tử mẫu của Bác sĩ)</w:t>
      </w:r>
    </w:p>
    <w:tbl>
      <w:tblPr>
        <w:tblStyle w:val="12"/>
        <w:tblW w:w="0" w:type="auto"/>
        <w:tblInd w:w="0" w:type="dxa"/>
        <w:tblLayout w:type="autofit"/>
        <w:tblCellMar>
          <w:top w:w="0" w:type="dxa"/>
          <w:left w:w="108" w:type="dxa"/>
          <w:bottom w:w="0" w:type="dxa"/>
          <w:right w:w="108" w:type="dxa"/>
        </w:tblCellMar>
      </w:tblPr>
      <w:tblGrid>
        <w:gridCol w:w="2340"/>
        <w:gridCol w:w="2340"/>
        <w:gridCol w:w="2340"/>
        <w:gridCol w:w="2340"/>
      </w:tblGrid>
      <w:tr w14:paraId="7E34A24C">
        <w:tblPrEx>
          <w:tblCellMar>
            <w:top w:w="0" w:type="dxa"/>
            <w:left w:w="108" w:type="dxa"/>
            <w:bottom w:w="0" w:type="dxa"/>
            <w:right w:w="108" w:type="dxa"/>
          </w:tblCellMar>
        </w:tblPrEx>
        <w:trPr>
          <w:tblHeader/>
        </w:trPr>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791A4554">
            <w:pPr>
              <w:jc w:val="center"/>
              <w:rPr>
                <w:rFonts w:hint="default" w:ascii="Times New Roman" w:hAnsi="Times New Roman" w:cs="Times New Roman"/>
              </w:rPr>
            </w:pPr>
            <w:r>
              <w:rPr>
                <w:rFonts w:hint="default" w:ascii="Times New Roman" w:hAnsi="Times New Roman" w:cs="Times New Roman"/>
              </w:rPr>
              <w:t>Tên trường (Column)</w:t>
            </w:r>
          </w:p>
        </w:tc>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704E0A77">
            <w:pPr>
              <w:jc w:val="center"/>
              <w:rPr>
                <w:rFonts w:hint="default" w:ascii="Times New Roman" w:hAnsi="Times New Roman" w:cs="Times New Roman"/>
              </w:rPr>
            </w:pPr>
            <w:r>
              <w:rPr>
                <w:rFonts w:hint="default" w:ascii="Times New Roman" w:hAnsi="Times New Roman" w:cs="Times New Roman"/>
              </w:rPr>
              <w:t>Kiểu dữ liệu (Data Type)</w:t>
            </w:r>
          </w:p>
        </w:tc>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2397492E">
            <w:pPr>
              <w:jc w:val="center"/>
              <w:rPr>
                <w:rFonts w:hint="default" w:ascii="Times New Roman" w:hAnsi="Times New Roman" w:cs="Times New Roman"/>
              </w:rPr>
            </w:pPr>
            <w:r>
              <w:rPr>
                <w:rFonts w:hint="default" w:ascii="Times New Roman" w:hAnsi="Times New Roman" w:cs="Times New Roman"/>
              </w:rPr>
              <w:t>Ràng buộc (Constraint)</w:t>
            </w:r>
          </w:p>
        </w:tc>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22ABEF40">
            <w:pPr>
              <w:jc w:val="center"/>
              <w:rPr>
                <w:rFonts w:hint="default" w:ascii="Times New Roman" w:hAnsi="Times New Roman" w:cs="Times New Roman"/>
              </w:rPr>
            </w:pPr>
            <w:r>
              <w:rPr>
                <w:rFonts w:hint="default" w:ascii="Times New Roman" w:hAnsi="Times New Roman" w:cs="Times New Roman"/>
              </w:rPr>
              <w:t>Mô tả</w:t>
            </w:r>
          </w:p>
        </w:tc>
      </w:tr>
      <w:tr w14:paraId="3664A9AD">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23C7B38E">
            <w:pPr>
              <w:rPr>
                <w:rFonts w:hint="default" w:ascii="Times New Roman" w:hAnsi="Times New Roman" w:cs="Times New Roman"/>
              </w:rPr>
            </w:pPr>
            <w:r>
              <w:rPr>
                <w:rFonts w:hint="default" w:ascii="Times New Roman" w:hAnsi="Times New Roman" w:cs="Times New Roman"/>
                <w:sz w:val="19"/>
              </w:rPr>
              <w:t>Id</w:t>
            </w:r>
          </w:p>
        </w:tc>
        <w:tc>
          <w:tcPr>
            <w:tcW w:w="2340" w:type="dxa"/>
            <w:tcBorders>
              <w:top w:val="single" w:color="D3D3D3" w:sz="4" w:space="0"/>
              <w:left w:val="single" w:color="D3D3D3" w:sz="4" w:space="0"/>
              <w:bottom w:val="single" w:color="D3D3D3" w:sz="4" w:space="0"/>
              <w:right w:val="single" w:color="D3D3D3" w:sz="4" w:space="0"/>
            </w:tcBorders>
          </w:tcPr>
          <w:p w14:paraId="55D71AD7">
            <w:pPr>
              <w:rPr>
                <w:rFonts w:hint="default" w:ascii="Times New Roman" w:hAnsi="Times New Roman" w:cs="Times New Roman"/>
              </w:rPr>
            </w:pPr>
            <w:r>
              <w:rPr>
                <w:rFonts w:hint="default" w:ascii="Times New Roman" w:hAnsi="Times New Roman" w:cs="Times New Roman"/>
                <w:sz w:val="19"/>
              </w:rPr>
              <w:t>int</w:t>
            </w:r>
          </w:p>
        </w:tc>
        <w:tc>
          <w:tcPr>
            <w:tcW w:w="2340" w:type="dxa"/>
            <w:tcBorders>
              <w:top w:val="single" w:color="D3D3D3" w:sz="4" w:space="0"/>
              <w:left w:val="single" w:color="D3D3D3" w:sz="4" w:space="0"/>
              <w:bottom w:val="single" w:color="D3D3D3" w:sz="4" w:space="0"/>
              <w:right w:val="single" w:color="D3D3D3" w:sz="4" w:space="0"/>
            </w:tcBorders>
          </w:tcPr>
          <w:p w14:paraId="7754395E">
            <w:pPr>
              <w:rPr>
                <w:rFonts w:hint="default" w:ascii="Times New Roman" w:hAnsi="Times New Roman" w:cs="Times New Roman"/>
              </w:rPr>
            </w:pPr>
            <w:r>
              <w:rPr>
                <w:rFonts w:hint="default" w:ascii="Times New Roman" w:hAnsi="Times New Roman" w:cs="Times New Roman"/>
              </w:rPr>
              <w:t>Primary Key, Identity</w:t>
            </w:r>
          </w:p>
        </w:tc>
        <w:tc>
          <w:tcPr>
            <w:tcW w:w="2340" w:type="dxa"/>
            <w:tcBorders>
              <w:top w:val="single" w:color="D3D3D3" w:sz="4" w:space="0"/>
              <w:left w:val="single" w:color="D3D3D3" w:sz="4" w:space="0"/>
              <w:bottom w:val="single" w:color="D3D3D3" w:sz="4" w:space="0"/>
              <w:right w:val="single" w:color="D3D3D3" w:sz="4" w:space="0"/>
            </w:tcBorders>
          </w:tcPr>
          <w:p w14:paraId="0076A88B">
            <w:pPr>
              <w:rPr>
                <w:rFonts w:hint="default" w:ascii="Times New Roman" w:hAnsi="Times New Roman" w:cs="Times New Roman"/>
              </w:rPr>
            </w:pPr>
            <w:r>
              <w:rPr>
                <w:rFonts w:hint="default" w:ascii="Times New Roman" w:hAnsi="Times New Roman" w:cs="Times New Roman"/>
              </w:rPr>
              <w:t>Mã đơn thuốc tự tăng</w:t>
            </w:r>
          </w:p>
        </w:tc>
      </w:tr>
      <w:tr w14:paraId="14E04CE0">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26868D54">
            <w:pPr>
              <w:rPr>
                <w:rFonts w:hint="default" w:ascii="Times New Roman" w:hAnsi="Times New Roman" w:cs="Times New Roman"/>
              </w:rPr>
            </w:pPr>
            <w:r>
              <w:rPr>
                <w:rFonts w:hint="default" w:ascii="Times New Roman" w:hAnsi="Times New Roman" w:cs="Times New Roman"/>
                <w:sz w:val="19"/>
              </w:rPr>
              <w:t>MaDonThuoc</w:t>
            </w:r>
          </w:p>
        </w:tc>
        <w:tc>
          <w:tcPr>
            <w:tcW w:w="2340" w:type="dxa"/>
            <w:tcBorders>
              <w:top w:val="single" w:color="D3D3D3" w:sz="4" w:space="0"/>
              <w:left w:val="single" w:color="D3D3D3" w:sz="4" w:space="0"/>
              <w:bottom w:val="single" w:color="D3D3D3" w:sz="4" w:space="0"/>
              <w:right w:val="single" w:color="D3D3D3" w:sz="4" w:space="0"/>
            </w:tcBorders>
          </w:tcPr>
          <w:p w14:paraId="0CAF4317">
            <w:pPr>
              <w:rPr>
                <w:rFonts w:hint="default" w:ascii="Times New Roman" w:hAnsi="Times New Roman" w:cs="Times New Roman"/>
              </w:rPr>
            </w:pPr>
            <w:r>
              <w:rPr>
                <w:rFonts w:hint="default" w:ascii="Times New Roman" w:hAnsi="Times New Roman" w:cs="Times New Roman"/>
                <w:sz w:val="19"/>
              </w:rPr>
              <w:t>nvarchar(20)</w:t>
            </w:r>
          </w:p>
        </w:tc>
        <w:tc>
          <w:tcPr>
            <w:tcW w:w="2340" w:type="dxa"/>
            <w:tcBorders>
              <w:top w:val="single" w:color="D3D3D3" w:sz="4" w:space="0"/>
              <w:left w:val="single" w:color="D3D3D3" w:sz="4" w:space="0"/>
              <w:bottom w:val="single" w:color="D3D3D3" w:sz="4" w:space="0"/>
              <w:right w:val="single" w:color="D3D3D3" w:sz="4" w:space="0"/>
            </w:tcBorders>
          </w:tcPr>
          <w:p w14:paraId="5B8376B6">
            <w:pPr>
              <w:rPr>
                <w:rFonts w:hint="default" w:ascii="Times New Roman" w:hAnsi="Times New Roman" w:cs="Times New Roman"/>
              </w:rPr>
            </w:pPr>
            <w:r>
              <w:rPr>
                <w:rFonts w:hint="default" w:ascii="Times New Roman" w:hAnsi="Times New Roman" w:cs="Times New Roman"/>
              </w:rPr>
              <w:t>Not Null, Required</w:t>
            </w:r>
          </w:p>
        </w:tc>
        <w:tc>
          <w:tcPr>
            <w:tcW w:w="2340" w:type="dxa"/>
            <w:tcBorders>
              <w:top w:val="single" w:color="D3D3D3" w:sz="4" w:space="0"/>
              <w:left w:val="single" w:color="D3D3D3" w:sz="4" w:space="0"/>
              <w:bottom w:val="single" w:color="D3D3D3" w:sz="4" w:space="0"/>
              <w:right w:val="single" w:color="D3D3D3" w:sz="4" w:space="0"/>
            </w:tcBorders>
          </w:tcPr>
          <w:p w14:paraId="7D7547EF">
            <w:pPr>
              <w:rPr>
                <w:rFonts w:hint="default" w:ascii="Times New Roman" w:hAnsi="Times New Roman" w:cs="Times New Roman"/>
              </w:rPr>
            </w:pPr>
            <w:r>
              <w:rPr>
                <w:rFonts w:hint="default" w:ascii="Times New Roman" w:hAnsi="Times New Roman" w:cs="Times New Roman"/>
              </w:rPr>
              <w:t>Mã đơn thuốc duy nhất</w:t>
            </w:r>
          </w:p>
        </w:tc>
      </w:tr>
      <w:tr w14:paraId="00A0FC9E">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21AAF5DF">
            <w:pPr>
              <w:rPr>
                <w:rFonts w:hint="default" w:ascii="Times New Roman" w:hAnsi="Times New Roman" w:cs="Times New Roman"/>
              </w:rPr>
            </w:pPr>
            <w:r>
              <w:rPr>
                <w:rFonts w:hint="default" w:ascii="Times New Roman" w:hAnsi="Times New Roman" w:cs="Times New Roman"/>
                <w:sz w:val="19"/>
              </w:rPr>
              <w:t>TenDonThuoc</w:t>
            </w:r>
          </w:p>
        </w:tc>
        <w:tc>
          <w:tcPr>
            <w:tcW w:w="2340" w:type="dxa"/>
            <w:tcBorders>
              <w:top w:val="single" w:color="D3D3D3" w:sz="4" w:space="0"/>
              <w:left w:val="single" w:color="D3D3D3" w:sz="4" w:space="0"/>
              <w:bottom w:val="single" w:color="D3D3D3" w:sz="4" w:space="0"/>
              <w:right w:val="single" w:color="D3D3D3" w:sz="4" w:space="0"/>
            </w:tcBorders>
          </w:tcPr>
          <w:p w14:paraId="4A4D4B99">
            <w:pPr>
              <w:rPr>
                <w:rFonts w:hint="default" w:ascii="Times New Roman" w:hAnsi="Times New Roman" w:cs="Times New Roman"/>
              </w:rPr>
            </w:pPr>
            <w:r>
              <w:rPr>
                <w:rFonts w:hint="default" w:ascii="Times New Roman" w:hAnsi="Times New Roman" w:cs="Times New Roman"/>
                <w:sz w:val="19"/>
              </w:rPr>
              <w:t>nvarchar(1000)</w:t>
            </w:r>
          </w:p>
        </w:tc>
        <w:tc>
          <w:tcPr>
            <w:tcW w:w="2340" w:type="dxa"/>
            <w:tcBorders>
              <w:top w:val="single" w:color="D3D3D3" w:sz="4" w:space="0"/>
              <w:left w:val="single" w:color="D3D3D3" w:sz="4" w:space="0"/>
              <w:bottom w:val="single" w:color="D3D3D3" w:sz="4" w:space="0"/>
              <w:right w:val="single" w:color="D3D3D3" w:sz="4" w:space="0"/>
            </w:tcBorders>
          </w:tcPr>
          <w:p w14:paraId="219F7FC8">
            <w:pPr>
              <w:rPr>
                <w:rFonts w:hint="default" w:ascii="Times New Roman" w:hAnsi="Times New Roman" w:cs="Times New Roman"/>
              </w:rPr>
            </w:pPr>
            <w:r>
              <w:rPr>
                <w:rFonts w:hint="default" w:ascii="Times New Roman" w:hAnsi="Times New Roman" w:cs="Times New Roman"/>
              </w:rPr>
              <w:t xml:space="preserve">Not Null, Default </w:t>
            </w:r>
            <w:r>
              <w:rPr>
                <w:rFonts w:hint="default" w:ascii="Times New Roman" w:hAnsi="Times New Roman" w:cs="Times New Roman"/>
                <w:sz w:val="19"/>
              </w:rPr>
              <w:t>''</w:t>
            </w:r>
          </w:p>
        </w:tc>
        <w:tc>
          <w:tcPr>
            <w:tcW w:w="2340" w:type="dxa"/>
            <w:tcBorders>
              <w:top w:val="single" w:color="D3D3D3" w:sz="4" w:space="0"/>
              <w:left w:val="single" w:color="D3D3D3" w:sz="4" w:space="0"/>
              <w:bottom w:val="single" w:color="D3D3D3" w:sz="4" w:space="0"/>
              <w:right w:val="single" w:color="D3D3D3" w:sz="4" w:space="0"/>
            </w:tcBorders>
          </w:tcPr>
          <w:p w14:paraId="7164B8D1">
            <w:pPr>
              <w:rPr>
                <w:rFonts w:hint="default" w:ascii="Times New Roman" w:hAnsi="Times New Roman" w:cs="Times New Roman"/>
              </w:rPr>
            </w:pPr>
            <w:r>
              <w:rPr>
                <w:rFonts w:hint="default" w:ascii="Times New Roman" w:hAnsi="Times New Roman" w:cs="Times New Roman"/>
              </w:rPr>
              <w:t>Tên bệnh lý hoặc tiêu đề đơn thuốc</w:t>
            </w:r>
          </w:p>
        </w:tc>
      </w:tr>
      <w:tr w14:paraId="2C03CA3E">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1ED8158D">
            <w:pPr>
              <w:rPr>
                <w:rFonts w:hint="default" w:ascii="Times New Roman" w:hAnsi="Times New Roman" w:cs="Times New Roman"/>
              </w:rPr>
            </w:pPr>
            <w:r>
              <w:rPr>
                <w:rFonts w:hint="default" w:ascii="Times New Roman" w:hAnsi="Times New Roman" w:cs="Times New Roman"/>
                <w:sz w:val="19"/>
              </w:rPr>
              <w:t>GhiChu</w:t>
            </w:r>
          </w:p>
        </w:tc>
        <w:tc>
          <w:tcPr>
            <w:tcW w:w="2340" w:type="dxa"/>
            <w:tcBorders>
              <w:top w:val="single" w:color="D3D3D3" w:sz="4" w:space="0"/>
              <w:left w:val="single" w:color="D3D3D3" w:sz="4" w:space="0"/>
              <w:bottom w:val="single" w:color="D3D3D3" w:sz="4" w:space="0"/>
              <w:right w:val="single" w:color="D3D3D3" w:sz="4" w:space="0"/>
            </w:tcBorders>
          </w:tcPr>
          <w:p w14:paraId="0662F814">
            <w:pPr>
              <w:rPr>
                <w:rFonts w:hint="default" w:ascii="Times New Roman" w:hAnsi="Times New Roman" w:cs="Times New Roman"/>
              </w:rPr>
            </w:pPr>
            <w:r>
              <w:rPr>
                <w:rFonts w:hint="default" w:ascii="Times New Roman" w:hAnsi="Times New Roman" w:cs="Times New Roman"/>
                <w:sz w:val="19"/>
              </w:rPr>
              <w:t>nvarchar(1000)</w:t>
            </w:r>
          </w:p>
        </w:tc>
        <w:tc>
          <w:tcPr>
            <w:tcW w:w="2340" w:type="dxa"/>
            <w:tcBorders>
              <w:top w:val="single" w:color="D3D3D3" w:sz="4" w:space="0"/>
              <w:left w:val="single" w:color="D3D3D3" w:sz="4" w:space="0"/>
              <w:bottom w:val="single" w:color="D3D3D3" w:sz="4" w:space="0"/>
              <w:right w:val="single" w:color="D3D3D3" w:sz="4" w:space="0"/>
            </w:tcBorders>
          </w:tcPr>
          <w:p w14:paraId="40DAEF29">
            <w:pPr>
              <w:rPr>
                <w:rFonts w:hint="default" w:ascii="Times New Roman" w:hAnsi="Times New Roman" w:cs="Times New Roman"/>
              </w:rPr>
            </w:pPr>
            <w:r>
              <w:rPr>
                <w:rFonts w:hint="default" w:ascii="Times New Roman" w:hAnsi="Times New Roman" w:cs="Times New Roman"/>
              </w:rPr>
              <w:t>Null</w:t>
            </w:r>
          </w:p>
        </w:tc>
        <w:tc>
          <w:tcPr>
            <w:tcW w:w="2340" w:type="dxa"/>
            <w:tcBorders>
              <w:top w:val="single" w:color="D3D3D3" w:sz="4" w:space="0"/>
              <w:left w:val="single" w:color="D3D3D3" w:sz="4" w:space="0"/>
              <w:bottom w:val="single" w:color="D3D3D3" w:sz="4" w:space="0"/>
              <w:right w:val="single" w:color="D3D3D3" w:sz="4" w:space="0"/>
            </w:tcBorders>
          </w:tcPr>
          <w:p w14:paraId="4151C825">
            <w:pPr>
              <w:rPr>
                <w:rFonts w:hint="default" w:ascii="Times New Roman" w:hAnsi="Times New Roman" w:cs="Times New Roman"/>
              </w:rPr>
            </w:pPr>
            <w:r>
              <w:rPr>
                <w:rFonts w:hint="default" w:ascii="Times New Roman" w:hAnsi="Times New Roman" w:cs="Times New Roman"/>
              </w:rPr>
              <w:t>Lời khuyên, chẩn đoán chi tiết của bác sĩ</w:t>
            </w:r>
          </w:p>
        </w:tc>
      </w:tr>
      <w:tr w14:paraId="42873A25">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23F19C52">
            <w:pPr>
              <w:rPr>
                <w:rFonts w:hint="default" w:ascii="Times New Roman" w:hAnsi="Times New Roman" w:cs="Times New Roman"/>
              </w:rPr>
            </w:pPr>
            <w:r>
              <w:rPr>
                <w:rFonts w:hint="default" w:ascii="Times New Roman" w:hAnsi="Times New Roman" w:cs="Times New Roman"/>
                <w:sz w:val="19"/>
              </w:rPr>
              <w:t>TrangThai</w:t>
            </w:r>
          </w:p>
        </w:tc>
        <w:tc>
          <w:tcPr>
            <w:tcW w:w="2340" w:type="dxa"/>
            <w:tcBorders>
              <w:top w:val="single" w:color="D3D3D3" w:sz="4" w:space="0"/>
              <w:left w:val="single" w:color="D3D3D3" w:sz="4" w:space="0"/>
              <w:bottom w:val="single" w:color="D3D3D3" w:sz="4" w:space="0"/>
              <w:right w:val="single" w:color="D3D3D3" w:sz="4" w:space="0"/>
            </w:tcBorders>
          </w:tcPr>
          <w:p w14:paraId="2DBB888D">
            <w:pPr>
              <w:rPr>
                <w:rFonts w:hint="default" w:ascii="Times New Roman" w:hAnsi="Times New Roman" w:cs="Times New Roman"/>
              </w:rPr>
            </w:pPr>
            <w:r>
              <w:rPr>
                <w:rFonts w:hint="default" w:ascii="Times New Roman" w:hAnsi="Times New Roman" w:cs="Times New Roman"/>
                <w:sz w:val="19"/>
              </w:rPr>
              <w:t>int</w:t>
            </w:r>
          </w:p>
        </w:tc>
        <w:tc>
          <w:tcPr>
            <w:tcW w:w="2340" w:type="dxa"/>
            <w:tcBorders>
              <w:top w:val="single" w:color="D3D3D3" w:sz="4" w:space="0"/>
              <w:left w:val="single" w:color="D3D3D3" w:sz="4" w:space="0"/>
              <w:bottom w:val="single" w:color="D3D3D3" w:sz="4" w:space="0"/>
              <w:right w:val="single" w:color="D3D3D3" w:sz="4" w:space="0"/>
            </w:tcBorders>
          </w:tcPr>
          <w:p w14:paraId="6A1603C6">
            <w:pPr>
              <w:rPr>
                <w:rFonts w:hint="default" w:ascii="Times New Roman" w:hAnsi="Times New Roman" w:cs="Times New Roman"/>
              </w:rPr>
            </w:pPr>
            <w:r>
              <w:rPr>
                <w:rFonts w:hint="default" w:ascii="Times New Roman" w:hAnsi="Times New Roman" w:cs="Times New Roman"/>
              </w:rPr>
              <w:t xml:space="preserve">Not Null, Default </w:t>
            </w:r>
            <w:r>
              <w:rPr>
                <w:rFonts w:hint="default" w:ascii="Times New Roman" w:hAnsi="Times New Roman" w:cs="Times New Roman"/>
                <w:sz w:val="19"/>
              </w:rPr>
              <w:t>0</w:t>
            </w:r>
          </w:p>
        </w:tc>
        <w:tc>
          <w:tcPr>
            <w:tcW w:w="2340" w:type="dxa"/>
            <w:tcBorders>
              <w:top w:val="single" w:color="D3D3D3" w:sz="4" w:space="0"/>
              <w:left w:val="single" w:color="D3D3D3" w:sz="4" w:space="0"/>
              <w:bottom w:val="single" w:color="D3D3D3" w:sz="4" w:space="0"/>
              <w:right w:val="single" w:color="D3D3D3" w:sz="4" w:space="0"/>
            </w:tcBorders>
          </w:tcPr>
          <w:p w14:paraId="17B78EEA">
            <w:pPr>
              <w:rPr>
                <w:rFonts w:hint="default" w:ascii="Times New Roman" w:hAnsi="Times New Roman" w:cs="Times New Roman"/>
              </w:rPr>
            </w:pPr>
            <w:r>
              <w:rPr>
                <w:rFonts w:hint="default" w:ascii="Times New Roman" w:hAnsi="Times New Roman" w:cs="Times New Roman"/>
              </w:rPr>
              <w:t>Trạng thái duyệt: MoiTao (0), DaDuyet (1), DaMua (2), HetHan (3), DaHuy (4)</w:t>
            </w:r>
          </w:p>
        </w:tc>
      </w:tr>
      <w:tr w14:paraId="720C4897">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19279620">
            <w:pPr>
              <w:rPr>
                <w:rFonts w:hint="default" w:ascii="Times New Roman" w:hAnsi="Times New Roman" w:cs="Times New Roman"/>
              </w:rPr>
            </w:pPr>
            <w:r>
              <w:rPr>
                <w:rFonts w:hint="default" w:ascii="Times New Roman" w:hAnsi="Times New Roman" w:cs="Times New Roman"/>
                <w:sz w:val="19"/>
              </w:rPr>
              <w:t>HinhAnh</w:t>
            </w:r>
          </w:p>
        </w:tc>
        <w:tc>
          <w:tcPr>
            <w:tcW w:w="2340" w:type="dxa"/>
            <w:tcBorders>
              <w:top w:val="single" w:color="D3D3D3" w:sz="4" w:space="0"/>
              <w:left w:val="single" w:color="D3D3D3" w:sz="4" w:space="0"/>
              <w:bottom w:val="single" w:color="D3D3D3" w:sz="4" w:space="0"/>
              <w:right w:val="single" w:color="D3D3D3" w:sz="4" w:space="0"/>
            </w:tcBorders>
          </w:tcPr>
          <w:p w14:paraId="08E0A386">
            <w:pPr>
              <w:rPr>
                <w:rFonts w:hint="default" w:ascii="Times New Roman" w:hAnsi="Times New Roman" w:cs="Times New Roman"/>
              </w:rPr>
            </w:pPr>
            <w:r>
              <w:rPr>
                <w:rFonts w:hint="default" w:ascii="Times New Roman" w:hAnsi="Times New Roman" w:cs="Times New Roman"/>
                <w:sz w:val="19"/>
              </w:rPr>
              <w:t>nvarchar(500)</w:t>
            </w:r>
          </w:p>
        </w:tc>
        <w:tc>
          <w:tcPr>
            <w:tcW w:w="2340" w:type="dxa"/>
            <w:tcBorders>
              <w:top w:val="single" w:color="D3D3D3" w:sz="4" w:space="0"/>
              <w:left w:val="single" w:color="D3D3D3" w:sz="4" w:space="0"/>
              <w:bottom w:val="single" w:color="D3D3D3" w:sz="4" w:space="0"/>
              <w:right w:val="single" w:color="D3D3D3" w:sz="4" w:space="0"/>
            </w:tcBorders>
          </w:tcPr>
          <w:p w14:paraId="28877CB4">
            <w:pPr>
              <w:rPr>
                <w:rFonts w:hint="default" w:ascii="Times New Roman" w:hAnsi="Times New Roman" w:cs="Times New Roman"/>
              </w:rPr>
            </w:pPr>
            <w:r>
              <w:rPr>
                <w:rFonts w:hint="default" w:ascii="Times New Roman" w:hAnsi="Times New Roman" w:cs="Times New Roman"/>
              </w:rPr>
              <w:t>Null</w:t>
            </w:r>
          </w:p>
        </w:tc>
        <w:tc>
          <w:tcPr>
            <w:tcW w:w="2340" w:type="dxa"/>
            <w:tcBorders>
              <w:top w:val="single" w:color="D3D3D3" w:sz="4" w:space="0"/>
              <w:left w:val="single" w:color="D3D3D3" w:sz="4" w:space="0"/>
              <w:bottom w:val="single" w:color="D3D3D3" w:sz="4" w:space="0"/>
              <w:right w:val="single" w:color="D3D3D3" w:sz="4" w:space="0"/>
            </w:tcBorders>
          </w:tcPr>
          <w:p w14:paraId="1CB3CF90">
            <w:pPr>
              <w:rPr>
                <w:rFonts w:hint="default" w:ascii="Times New Roman" w:hAnsi="Times New Roman" w:cs="Times New Roman"/>
              </w:rPr>
            </w:pPr>
            <w:r>
              <w:rPr>
                <w:rFonts w:hint="default" w:ascii="Times New Roman" w:hAnsi="Times New Roman" w:cs="Times New Roman"/>
              </w:rPr>
              <w:t>Ảnh chụp toa thuốc thực tế</w:t>
            </w:r>
          </w:p>
        </w:tc>
      </w:tr>
      <w:tr w14:paraId="213AD5AE">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2873AAF3">
            <w:pPr>
              <w:rPr>
                <w:rFonts w:hint="default" w:ascii="Times New Roman" w:hAnsi="Times New Roman" w:cs="Times New Roman"/>
              </w:rPr>
            </w:pPr>
            <w:r>
              <w:rPr>
                <w:rFonts w:hint="default" w:ascii="Times New Roman" w:hAnsi="Times New Roman" w:cs="Times New Roman"/>
                <w:sz w:val="19"/>
              </w:rPr>
              <w:t>DaDangStore</w:t>
            </w:r>
          </w:p>
        </w:tc>
        <w:tc>
          <w:tcPr>
            <w:tcW w:w="2340" w:type="dxa"/>
            <w:tcBorders>
              <w:top w:val="single" w:color="D3D3D3" w:sz="4" w:space="0"/>
              <w:left w:val="single" w:color="D3D3D3" w:sz="4" w:space="0"/>
              <w:bottom w:val="single" w:color="D3D3D3" w:sz="4" w:space="0"/>
              <w:right w:val="single" w:color="D3D3D3" w:sz="4" w:space="0"/>
            </w:tcBorders>
          </w:tcPr>
          <w:p w14:paraId="12DCC9ED">
            <w:pPr>
              <w:rPr>
                <w:rFonts w:hint="default" w:ascii="Times New Roman" w:hAnsi="Times New Roman" w:cs="Times New Roman"/>
              </w:rPr>
            </w:pPr>
            <w:r>
              <w:rPr>
                <w:rFonts w:hint="default" w:ascii="Times New Roman" w:hAnsi="Times New Roman" w:cs="Times New Roman"/>
                <w:sz w:val="19"/>
              </w:rPr>
              <w:t>bit</w:t>
            </w:r>
          </w:p>
        </w:tc>
        <w:tc>
          <w:tcPr>
            <w:tcW w:w="2340" w:type="dxa"/>
            <w:tcBorders>
              <w:top w:val="single" w:color="D3D3D3" w:sz="4" w:space="0"/>
              <w:left w:val="single" w:color="D3D3D3" w:sz="4" w:space="0"/>
              <w:bottom w:val="single" w:color="D3D3D3" w:sz="4" w:space="0"/>
              <w:right w:val="single" w:color="D3D3D3" w:sz="4" w:space="0"/>
            </w:tcBorders>
          </w:tcPr>
          <w:p w14:paraId="2C72800E">
            <w:pPr>
              <w:rPr>
                <w:rFonts w:hint="default" w:ascii="Times New Roman" w:hAnsi="Times New Roman" w:cs="Times New Roman"/>
              </w:rPr>
            </w:pPr>
            <w:r>
              <w:rPr>
                <w:rFonts w:hint="default" w:ascii="Times New Roman" w:hAnsi="Times New Roman" w:cs="Times New Roman"/>
              </w:rPr>
              <w:t xml:space="preserve">Not Null, Default </w:t>
            </w:r>
            <w:r>
              <w:rPr>
                <w:rFonts w:hint="default" w:ascii="Times New Roman" w:hAnsi="Times New Roman" w:cs="Times New Roman"/>
                <w:sz w:val="19"/>
              </w:rPr>
              <w:t>0</w:t>
            </w:r>
          </w:p>
        </w:tc>
        <w:tc>
          <w:tcPr>
            <w:tcW w:w="2340" w:type="dxa"/>
            <w:tcBorders>
              <w:top w:val="single" w:color="D3D3D3" w:sz="4" w:space="0"/>
              <w:left w:val="single" w:color="D3D3D3" w:sz="4" w:space="0"/>
              <w:bottom w:val="single" w:color="D3D3D3" w:sz="4" w:space="0"/>
              <w:right w:val="single" w:color="D3D3D3" w:sz="4" w:space="0"/>
            </w:tcBorders>
          </w:tcPr>
          <w:p w14:paraId="289AA343">
            <w:pPr>
              <w:rPr>
                <w:rFonts w:hint="default" w:ascii="Times New Roman" w:hAnsi="Times New Roman" w:cs="Times New Roman"/>
              </w:rPr>
            </w:pPr>
            <w:r>
              <w:rPr>
                <w:rFonts w:hint="default" w:ascii="Times New Roman" w:hAnsi="Times New Roman" w:cs="Times New Roman"/>
              </w:rPr>
              <w:t>Cho phép bán trọn gói đơn thuốc này trực tuyến</w:t>
            </w:r>
          </w:p>
        </w:tc>
      </w:tr>
    </w:tbl>
    <w:p w14:paraId="511C1E2D">
      <w:pPr>
        <w:spacing w:before="0" w:after="120"/>
        <w:rPr>
          <w:rFonts w:hint="default" w:ascii="Times New Roman" w:hAnsi="Times New Roman" w:cs="Times New Roman"/>
        </w:rPr>
      </w:pPr>
    </w:p>
    <w:p w14:paraId="2D080448">
      <w:pPr>
        <w:pStyle w:val="4"/>
        <w:rPr>
          <w:rFonts w:hint="default" w:ascii="Times New Roman" w:hAnsi="Times New Roman" w:cs="Times New Roman"/>
        </w:rPr>
      </w:pPr>
      <w:r>
        <w:rPr>
          <w:rFonts w:hint="default" w:ascii="Times New Roman" w:hAnsi="Times New Roman" w:cs="Times New Roman"/>
        </w:rPr>
        <w:t xml:space="preserve">8. Bảng </w:t>
      </w:r>
      <w:r>
        <w:rPr>
          <w:rFonts w:hint="default" w:ascii="Times New Roman" w:hAnsi="Times New Roman" w:cs="Times New Roman"/>
          <w:sz w:val="19"/>
        </w:rPr>
        <w:t>ChiTietDonThuoc</w:t>
      </w:r>
      <w:r>
        <w:rPr>
          <w:rFonts w:hint="default" w:ascii="Times New Roman" w:hAnsi="Times New Roman" w:cs="Times New Roman"/>
        </w:rPr>
        <w:t xml:space="preserve"> (Chi tiết chỉ định biệt dược trong toa thuốc)</w:t>
      </w:r>
    </w:p>
    <w:tbl>
      <w:tblPr>
        <w:tblStyle w:val="12"/>
        <w:tblW w:w="0" w:type="auto"/>
        <w:tblInd w:w="0" w:type="dxa"/>
        <w:tblLayout w:type="autofit"/>
        <w:tblCellMar>
          <w:top w:w="0" w:type="dxa"/>
          <w:left w:w="108" w:type="dxa"/>
          <w:bottom w:w="0" w:type="dxa"/>
          <w:right w:w="108" w:type="dxa"/>
        </w:tblCellMar>
      </w:tblPr>
      <w:tblGrid>
        <w:gridCol w:w="2340"/>
        <w:gridCol w:w="2340"/>
        <w:gridCol w:w="2340"/>
        <w:gridCol w:w="2340"/>
      </w:tblGrid>
      <w:tr w14:paraId="596A7EA7">
        <w:tblPrEx>
          <w:tblCellMar>
            <w:top w:w="0" w:type="dxa"/>
            <w:left w:w="108" w:type="dxa"/>
            <w:bottom w:w="0" w:type="dxa"/>
            <w:right w:w="108" w:type="dxa"/>
          </w:tblCellMar>
        </w:tblPrEx>
        <w:trPr>
          <w:tblHeader/>
        </w:trPr>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138DDBE7">
            <w:pPr>
              <w:jc w:val="center"/>
              <w:rPr>
                <w:rFonts w:hint="default" w:ascii="Times New Roman" w:hAnsi="Times New Roman" w:cs="Times New Roman"/>
              </w:rPr>
            </w:pPr>
            <w:r>
              <w:rPr>
                <w:rFonts w:hint="default" w:ascii="Times New Roman" w:hAnsi="Times New Roman" w:cs="Times New Roman"/>
              </w:rPr>
              <w:t>Tên trường (Column)</w:t>
            </w:r>
          </w:p>
        </w:tc>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5B243F9B">
            <w:pPr>
              <w:jc w:val="center"/>
              <w:rPr>
                <w:rFonts w:hint="default" w:ascii="Times New Roman" w:hAnsi="Times New Roman" w:cs="Times New Roman"/>
              </w:rPr>
            </w:pPr>
            <w:r>
              <w:rPr>
                <w:rFonts w:hint="default" w:ascii="Times New Roman" w:hAnsi="Times New Roman" w:cs="Times New Roman"/>
              </w:rPr>
              <w:t>Kiểu dữ liệu (Data Type)</w:t>
            </w:r>
          </w:p>
        </w:tc>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653EBF12">
            <w:pPr>
              <w:jc w:val="center"/>
              <w:rPr>
                <w:rFonts w:hint="default" w:ascii="Times New Roman" w:hAnsi="Times New Roman" w:cs="Times New Roman"/>
              </w:rPr>
            </w:pPr>
            <w:r>
              <w:rPr>
                <w:rFonts w:hint="default" w:ascii="Times New Roman" w:hAnsi="Times New Roman" w:cs="Times New Roman"/>
              </w:rPr>
              <w:t>Ràng buộc (Constraint)</w:t>
            </w:r>
          </w:p>
        </w:tc>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02679527">
            <w:pPr>
              <w:jc w:val="center"/>
              <w:rPr>
                <w:rFonts w:hint="default" w:ascii="Times New Roman" w:hAnsi="Times New Roman" w:cs="Times New Roman"/>
              </w:rPr>
            </w:pPr>
            <w:r>
              <w:rPr>
                <w:rFonts w:hint="default" w:ascii="Times New Roman" w:hAnsi="Times New Roman" w:cs="Times New Roman"/>
              </w:rPr>
              <w:t>Mô tả</w:t>
            </w:r>
          </w:p>
        </w:tc>
      </w:tr>
      <w:tr w14:paraId="3A78F7F3">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637418D7">
            <w:pPr>
              <w:rPr>
                <w:rFonts w:hint="default" w:ascii="Times New Roman" w:hAnsi="Times New Roman" w:cs="Times New Roman"/>
              </w:rPr>
            </w:pPr>
            <w:r>
              <w:rPr>
                <w:rFonts w:hint="default" w:ascii="Times New Roman" w:hAnsi="Times New Roman" w:cs="Times New Roman"/>
                <w:sz w:val="19"/>
              </w:rPr>
              <w:t>Id</w:t>
            </w:r>
          </w:p>
        </w:tc>
        <w:tc>
          <w:tcPr>
            <w:tcW w:w="2340" w:type="dxa"/>
            <w:tcBorders>
              <w:top w:val="single" w:color="D3D3D3" w:sz="4" w:space="0"/>
              <w:left w:val="single" w:color="D3D3D3" w:sz="4" w:space="0"/>
              <w:bottom w:val="single" w:color="D3D3D3" w:sz="4" w:space="0"/>
              <w:right w:val="single" w:color="D3D3D3" w:sz="4" w:space="0"/>
            </w:tcBorders>
          </w:tcPr>
          <w:p w14:paraId="11E83035">
            <w:pPr>
              <w:rPr>
                <w:rFonts w:hint="default" w:ascii="Times New Roman" w:hAnsi="Times New Roman" w:cs="Times New Roman"/>
              </w:rPr>
            </w:pPr>
            <w:r>
              <w:rPr>
                <w:rFonts w:hint="default" w:ascii="Times New Roman" w:hAnsi="Times New Roman" w:cs="Times New Roman"/>
                <w:sz w:val="19"/>
              </w:rPr>
              <w:t>int</w:t>
            </w:r>
          </w:p>
        </w:tc>
        <w:tc>
          <w:tcPr>
            <w:tcW w:w="2340" w:type="dxa"/>
            <w:tcBorders>
              <w:top w:val="single" w:color="D3D3D3" w:sz="4" w:space="0"/>
              <w:left w:val="single" w:color="D3D3D3" w:sz="4" w:space="0"/>
              <w:bottom w:val="single" w:color="D3D3D3" w:sz="4" w:space="0"/>
              <w:right w:val="single" w:color="D3D3D3" w:sz="4" w:space="0"/>
            </w:tcBorders>
          </w:tcPr>
          <w:p w14:paraId="6B9FF67C">
            <w:pPr>
              <w:rPr>
                <w:rFonts w:hint="default" w:ascii="Times New Roman" w:hAnsi="Times New Roman" w:cs="Times New Roman"/>
              </w:rPr>
            </w:pPr>
            <w:r>
              <w:rPr>
                <w:rFonts w:hint="default" w:ascii="Times New Roman" w:hAnsi="Times New Roman" w:cs="Times New Roman"/>
              </w:rPr>
              <w:t>Primary Key, Identity</w:t>
            </w:r>
          </w:p>
        </w:tc>
        <w:tc>
          <w:tcPr>
            <w:tcW w:w="2340" w:type="dxa"/>
            <w:tcBorders>
              <w:top w:val="single" w:color="D3D3D3" w:sz="4" w:space="0"/>
              <w:left w:val="single" w:color="D3D3D3" w:sz="4" w:space="0"/>
              <w:bottom w:val="single" w:color="D3D3D3" w:sz="4" w:space="0"/>
              <w:right w:val="single" w:color="D3D3D3" w:sz="4" w:space="0"/>
            </w:tcBorders>
          </w:tcPr>
          <w:p w14:paraId="4C82B9FE">
            <w:pPr>
              <w:rPr>
                <w:rFonts w:hint="default" w:ascii="Times New Roman" w:hAnsi="Times New Roman" w:cs="Times New Roman"/>
              </w:rPr>
            </w:pPr>
            <w:r>
              <w:rPr>
                <w:rFonts w:hint="default" w:ascii="Times New Roman" w:hAnsi="Times New Roman" w:cs="Times New Roman"/>
              </w:rPr>
              <w:t>Mã chi tiết toa thuốc tự tăng</w:t>
            </w:r>
          </w:p>
        </w:tc>
      </w:tr>
      <w:tr w14:paraId="23C4C95A">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020D202C">
            <w:pPr>
              <w:rPr>
                <w:rFonts w:hint="default" w:ascii="Times New Roman" w:hAnsi="Times New Roman" w:cs="Times New Roman"/>
              </w:rPr>
            </w:pPr>
            <w:r>
              <w:rPr>
                <w:rFonts w:hint="default" w:ascii="Times New Roman" w:hAnsi="Times New Roman" w:cs="Times New Roman"/>
                <w:sz w:val="19"/>
              </w:rPr>
              <w:t>DonThuocId</w:t>
            </w:r>
          </w:p>
        </w:tc>
        <w:tc>
          <w:tcPr>
            <w:tcW w:w="2340" w:type="dxa"/>
            <w:tcBorders>
              <w:top w:val="single" w:color="D3D3D3" w:sz="4" w:space="0"/>
              <w:left w:val="single" w:color="D3D3D3" w:sz="4" w:space="0"/>
              <w:bottom w:val="single" w:color="D3D3D3" w:sz="4" w:space="0"/>
              <w:right w:val="single" w:color="D3D3D3" w:sz="4" w:space="0"/>
            </w:tcBorders>
          </w:tcPr>
          <w:p w14:paraId="02E2D8EC">
            <w:pPr>
              <w:rPr>
                <w:rFonts w:hint="default" w:ascii="Times New Roman" w:hAnsi="Times New Roman" w:cs="Times New Roman"/>
              </w:rPr>
            </w:pPr>
            <w:r>
              <w:rPr>
                <w:rFonts w:hint="default" w:ascii="Times New Roman" w:hAnsi="Times New Roman" w:cs="Times New Roman"/>
                <w:sz w:val="19"/>
              </w:rPr>
              <w:t>int</w:t>
            </w:r>
          </w:p>
        </w:tc>
        <w:tc>
          <w:tcPr>
            <w:tcW w:w="2340" w:type="dxa"/>
            <w:tcBorders>
              <w:top w:val="single" w:color="D3D3D3" w:sz="4" w:space="0"/>
              <w:left w:val="single" w:color="D3D3D3" w:sz="4" w:space="0"/>
              <w:bottom w:val="single" w:color="D3D3D3" w:sz="4" w:space="0"/>
              <w:right w:val="single" w:color="D3D3D3" w:sz="4" w:space="0"/>
            </w:tcBorders>
          </w:tcPr>
          <w:p w14:paraId="7380FD48">
            <w:pPr>
              <w:rPr>
                <w:rFonts w:hint="default" w:ascii="Times New Roman" w:hAnsi="Times New Roman" w:cs="Times New Roman"/>
              </w:rPr>
            </w:pPr>
            <w:r>
              <w:rPr>
                <w:rFonts w:hint="default" w:ascii="Times New Roman" w:hAnsi="Times New Roman" w:cs="Times New Roman"/>
              </w:rPr>
              <w:t>Foreign Key</w:t>
            </w:r>
          </w:p>
        </w:tc>
        <w:tc>
          <w:tcPr>
            <w:tcW w:w="2340" w:type="dxa"/>
            <w:tcBorders>
              <w:top w:val="single" w:color="D3D3D3" w:sz="4" w:space="0"/>
              <w:left w:val="single" w:color="D3D3D3" w:sz="4" w:space="0"/>
              <w:bottom w:val="single" w:color="D3D3D3" w:sz="4" w:space="0"/>
              <w:right w:val="single" w:color="D3D3D3" w:sz="4" w:space="0"/>
            </w:tcBorders>
          </w:tcPr>
          <w:p w14:paraId="329DF88F">
            <w:pPr>
              <w:rPr>
                <w:rFonts w:hint="default" w:ascii="Times New Roman" w:hAnsi="Times New Roman" w:cs="Times New Roman"/>
              </w:rPr>
            </w:pPr>
            <w:r>
              <w:rPr>
                <w:rFonts w:hint="default" w:ascii="Times New Roman" w:hAnsi="Times New Roman" w:cs="Times New Roman"/>
              </w:rPr>
              <w:t xml:space="preserve">Khóa ngoại liên kết tới bảng </w:t>
            </w:r>
            <w:r>
              <w:rPr>
                <w:rFonts w:hint="default" w:ascii="Times New Roman" w:hAnsi="Times New Roman" w:cs="Times New Roman"/>
                <w:sz w:val="19"/>
              </w:rPr>
              <w:t>DonThuoc</w:t>
            </w:r>
          </w:p>
        </w:tc>
      </w:tr>
      <w:tr w14:paraId="17E964D1">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277B66F4">
            <w:pPr>
              <w:rPr>
                <w:rFonts w:hint="default" w:ascii="Times New Roman" w:hAnsi="Times New Roman" w:cs="Times New Roman"/>
              </w:rPr>
            </w:pPr>
            <w:r>
              <w:rPr>
                <w:rFonts w:hint="default" w:ascii="Times New Roman" w:hAnsi="Times New Roman" w:cs="Times New Roman"/>
                <w:sz w:val="19"/>
              </w:rPr>
              <w:t>SanPhamId</w:t>
            </w:r>
          </w:p>
        </w:tc>
        <w:tc>
          <w:tcPr>
            <w:tcW w:w="2340" w:type="dxa"/>
            <w:tcBorders>
              <w:top w:val="single" w:color="D3D3D3" w:sz="4" w:space="0"/>
              <w:left w:val="single" w:color="D3D3D3" w:sz="4" w:space="0"/>
              <w:bottom w:val="single" w:color="D3D3D3" w:sz="4" w:space="0"/>
              <w:right w:val="single" w:color="D3D3D3" w:sz="4" w:space="0"/>
            </w:tcBorders>
          </w:tcPr>
          <w:p w14:paraId="4DD65F86">
            <w:pPr>
              <w:rPr>
                <w:rFonts w:hint="default" w:ascii="Times New Roman" w:hAnsi="Times New Roman" w:cs="Times New Roman"/>
              </w:rPr>
            </w:pPr>
            <w:r>
              <w:rPr>
                <w:rFonts w:hint="default" w:ascii="Times New Roman" w:hAnsi="Times New Roman" w:cs="Times New Roman"/>
                <w:sz w:val="19"/>
              </w:rPr>
              <w:t>int</w:t>
            </w:r>
          </w:p>
        </w:tc>
        <w:tc>
          <w:tcPr>
            <w:tcW w:w="2340" w:type="dxa"/>
            <w:tcBorders>
              <w:top w:val="single" w:color="D3D3D3" w:sz="4" w:space="0"/>
              <w:left w:val="single" w:color="D3D3D3" w:sz="4" w:space="0"/>
              <w:bottom w:val="single" w:color="D3D3D3" w:sz="4" w:space="0"/>
              <w:right w:val="single" w:color="D3D3D3" w:sz="4" w:space="0"/>
            </w:tcBorders>
          </w:tcPr>
          <w:p w14:paraId="559C9962">
            <w:pPr>
              <w:rPr>
                <w:rFonts w:hint="default" w:ascii="Times New Roman" w:hAnsi="Times New Roman" w:cs="Times New Roman"/>
              </w:rPr>
            </w:pPr>
            <w:r>
              <w:rPr>
                <w:rFonts w:hint="default" w:ascii="Times New Roman" w:hAnsi="Times New Roman" w:cs="Times New Roman"/>
              </w:rPr>
              <w:t>Foreign Key, Null</w:t>
            </w:r>
          </w:p>
        </w:tc>
        <w:tc>
          <w:tcPr>
            <w:tcW w:w="2340" w:type="dxa"/>
            <w:tcBorders>
              <w:top w:val="single" w:color="D3D3D3" w:sz="4" w:space="0"/>
              <w:left w:val="single" w:color="D3D3D3" w:sz="4" w:space="0"/>
              <w:bottom w:val="single" w:color="D3D3D3" w:sz="4" w:space="0"/>
              <w:right w:val="single" w:color="D3D3D3" w:sz="4" w:space="0"/>
            </w:tcBorders>
          </w:tcPr>
          <w:p w14:paraId="72274810">
            <w:pPr>
              <w:rPr>
                <w:rFonts w:hint="default" w:ascii="Times New Roman" w:hAnsi="Times New Roman" w:cs="Times New Roman"/>
              </w:rPr>
            </w:pPr>
            <w:r>
              <w:rPr>
                <w:rFonts w:hint="default" w:ascii="Times New Roman" w:hAnsi="Times New Roman" w:cs="Times New Roman"/>
              </w:rPr>
              <w:t xml:space="preserve">Khóa ngoại tới </w:t>
            </w:r>
            <w:r>
              <w:rPr>
                <w:rFonts w:hint="default" w:ascii="Times New Roman" w:hAnsi="Times New Roman" w:cs="Times New Roman"/>
                <w:sz w:val="19"/>
              </w:rPr>
              <w:t>SanPham</w:t>
            </w:r>
            <w:r>
              <w:rPr>
                <w:rFonts w:hint="default" w:ascii="Times New Roman" w:hAnsi="Times New Roman" w:cs="Times New Roman"/>
              </w:rPr>
              <w:t xml:space="preserve"> (Thuốc biệt dược kê toa)</w:t>
            </w:r>
          </w:p>
        </w:tc>
      </w:tr>
      <w:tr w14:paraId="4CE6C3CA">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1AF9B100">
            <w:pPr>
              <w:rPr>
                <w:rFonts w:hint="default" w:ascii="Times New Roman" w:hAnsi="Times New Roman" w:cs="Times New Roman"/>
              </w:rPr>
            </w:pPr>
            <w:r>
              <w:rPr>
                <w:rFonts w:hint="default" w:ascii="Times New Roman" w:hAnsi="Times New Roman" w:cs="Times New Roman"/>
                <w:sz w:val="19"/>
              </w:rPr>
              <w:t>TenSanPhamSnapshot</w:t>
            </w:r>
          </w:p>
        </w:tc>
        <w:tc>
          <w:tcPr>
            <w:tcW w:w="2340" w:type="dxa"/>
            <w:tcBorders>
              <w:top w:val="single" w:color="D3D3D3" w:sz="4" w:space="0"/>
              <w:left w:val="single" w:color="D3D3D3" w:sz="4" w:space="0"/>
              <w:bottom w:val="single" w:color="D3D3D3" w:sz="4" w:space="0"/>
              <w:right w:val="single" w:color="D3D3D3" w:sz="4" w:space="0"/>
            </w:tcBorders>
          </w:tcPr>
          <w:p w14:paraId="400A76BF">
            <w:pPr>
              <w:rPr>
                <w:rFonts w:hint="default" w:ascii="Times New Roman" w:hAnsi="Times New Roman" w:cs="Times New Roman"/>
              </w:rPr>
            </w:pPr>
            <w:r>
              <w:rPr>
                <w:rFonts w:hint="default" w:ascii="Times New Roman" w:hAnsi="Times New Roman" w:cs="Times New Roman"/>
                <w:sz w:val="19"/>
              </w:rPr>
              <w:t>nvarchar(150)</w:t>
            </w:r>
          </w:p>
        </w:tc>
        <w:tc>
          <w:tcPr>
            <w:tcW w:w="2340" w:type="dxa"/>
            <w:tcBorders>
              <w:top w:val="single" w:color="D3D3D3" w:sz="4" w:space="0"/>
              <w:left w:val="single" w:color="D3D3D3" w:sz="4" w:space="0"/>
              <w:bottom w:val="single" w:color="D3D3D3" w:sz="4" w:space="0"/>
              <w:right w:val="single" w:color="D3D3D3" w:sz="4" w:space="0"/>
            </w:tcBorders>
          </w:tcPr>
          <w:p w14:paraId="23A7761B">
            <w:pPr>
              <w:rPr>
                <w:rFonts w:hint="default" w:ascii="Times New Roman" w:hAnsi="Times New Roman" w:cs="Times New Roman"/>
              </w:rPr>
            </w:pPr>
            <w:r>
              <w:rPr>
                <w:rFonts w:hint="default" w:ascii="Times New Roman" w:hAnsi="Times New Roman" w:cs="Times New Roman"/>
              </w:rPr>
              <w:t>Null</w:t>
            </w:r>
          </w:p>
        </w:tc>
        <w:tc>
          <w:tcPr>
            <w:tcW w:w="2340" w:type="dxa"/>
            <w:tcBorders>
              <w:top w:val="single" w:color="D3D3D3" w:sz="4" w:space="0"/>
              <w:left w:val="single" w:color="D3D3D3" w:sz="4" w:space="0"/>
              <w:bottom w:val="single" w:color="D3D3D3" w:sz="4" w:space="0"/>
              <w:right w:val="single" w:color="D3D3D3" w:sz="4" w:space="0"/>
            </w:tcBorders>
          </w:tcPr>
          <w:p w14:paraId="45791907">
            <w:pPr>
              <w:rPr>
                <w:rFonts w:hint="default" w:ascii="Times New Roman" w:hAnsi="Times New Roman" w:cs="Times New Roman"/>
              </w:rPr>
            </w:pPr>
            <w:r>
              <w:rPr>
                <w:rFonts w:hint="default" w:ascii="Times New Roman" w:hAnsi="Times New Roman" w:cs="Times New Roman"/>
              </w:rPr>
              <w:t>Bản ghi tên thuốc tại thời điểm kê toa</w:t>
            </w:r>
          </w:p>
        </w:tc>
      </w:tr>
      <w:tr w14:paraId="12039613">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0F3DFAD1">
            <w:pPr>
              <w:rPr>
                <w:rFonts w:hint="default" w:ascii="Times New Roman" w:hAnsi="Times New Roman" w:cs="Times New Roman"/>
              </w:rPr>
            </w:pPr>
            <w:r>
              <w:rPr>
                <w:rFonts w:hint="default" w:ascii="Times New Roman" w:hAnsi="Times New Roman" w:cs="Times New Roman"/>
                <w:sz w:val="19"/>
              </w:rPr>
              <w:t>SoVienMoiNgay</w:t>
            </w:r>
          </w:p>
        </w:tc>
        <w:tc>
          <w:tcPr>
            <w:tcW w:w="2340" w:type="dxa"/>
            <w:tcBorders>
              <w:top w:val="single" w:color="D3D3D3" w:sz="4" w:space="0"/>
              <w:left w:val="single" w:color="D3D3D3" w:sz="4" w:space="0"/>
              <w:bottom w:val="single" w:color="D3D3D3" w:sz="4" w:space="0"/>
              <w:right w:val="single" w:color="D3D3D3" w:sz="4" w:space="0"/>
            </w:tcBorders>
          </w:tcPr>
          <w:p w14:paraId="0756A5A2">
            <w:pPr>
              <w:rPr>
                <w:rFonts w:hint="default" w:ascii="Times New Roman" w:hAnsi="Times New Roman" w:cs="Times New Roman"/>
              </w:rPr>
            </w:pPr>
            <w:r>
              <w:rPr>
                <w:rFonts w:hint="default" w:ascii="Times New Roman" w:hAnsi="Times New Roman" w:cs="Times New Roman"/>
                <w:sz w:val="19"/>
              </w:rPr>
              <w:t>int</w:t>
            </w:r>
          </w:p>
        </w:tc>
        <w:tc>
          <w:tcPr>
            <w:tcW w:w="2340" w:type="dxa"/>
            <w:tcBorders>
              <w:top w:val="single" w:color="D3D3D3" w:sz="4" w:space="0"/>
              <w:left w:val="single" w:color="D3D3D3" w:sz="4" w:space="0"/>
              <w:bottom w:val="single" w:color="D3D3D3" w:sz="4" w:space="0"/>
              <w:right w:val="single" w:color="D3D3D3" w:sz="4" w:space="0"/>
            </w:tcBorders>
          </w:tcPr>
          <w:p w14:paraId="1322BDAD">
            <w:pPr>
              <w:rPr>
                <w:rFonts w:hint="default" w:ascii="Times New Roman" w:hAnsi="Times New Roman" w:cs="Times New Roman"/>
              </w:rPr>
            </w:pPr>
            <w:r>
              <w:rPr>
                <w:rFonts w:hint="default" w:ascii="Times New Roman" w:hAnsi="Times New Roman" w:cs="Times New Roman"/>
              </w:rPr>
              <w:t>Not Null</w:t>
            </w:r>
          </w:p>
        </w:tc>
        <w:tc>
          <w:tcPr>
            <w:tcW w:w="2340" w:type="dxa"/>
            <w:tcBorders>
              <w:top w:val="single" w:color="D3D3D3" w:sz="4" w:space="0"/>
              <w:left w:val="single" w:color="D3D3D3" w:sz="4" w:space="0"/>
              <w:bottom w:val="single" w:color="D3D3D3" w:sz="4" w:space="0"/>
              <w:right w:val="single" w:color="D3D3D3" w:sz="4" w:space="0"/>
            </w:tcBorders>
          </w:tcPr>
          <w:p w14:paraId="0CD4F28F">
            <w:pPr>
              <w:rPr>
                <w:rFonts w:hint="default" w:ascii="Times New Roman" w:hAnsi="Times New Roman" w:cs="Times New Roman"/>
              </w:rPr>
            </w:pPr>
            <w:r>
              <w:rPr>
                <w:rFonts w:hint="default" w:ascii="Times New Roman" w:hAnsi="Times New Roman" w:cs="Times New Roman"/>
              </w:rPr>
              <w:t>Số viên uống trong một ngày</w:t>
            </w:r>
          </w:p>
        </w:tc>
      </w:tr>
      <w:tr w14:paraId="5B065A40">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15519CE8">
            <w:pPr>
              <w:rPr>
                <w:rFonts w:hint="default" w:ascii="Times New Roman" w:hAnsi="Times New Roman" w:cs="Times New Roman"/>
              </w:rPr>
            </w:pPr>
            <w:r>
              <w:rPr>
                <w:rFonts w:hint="default" w:ascii="Times New Roman" w:hAnsi="Times New Roman" w:cs="Times New Roman"/>
                <w:sz w:val="19"/>
              </w:rPr>
              <w:t>SoNgayUong</w:t>
            </w:r>
          </w:p>
        </w:tc>
        <w:tc>
          <w:tcPr>
            <w:tcW w:w="2340" w:type="dxa"/>
            <w:tcBorders>
              <w:top w:val="single" w:color="D3D3D3" w:sz="4" w:space="0"/>
              <w:left w:val="single" w:color="D3D3D3" w:sz="4" w:space="0"/>
              <w:bottom w:val="single" w:color="D3D3D3" w:sz="4" w:space="0"/>
              <w:right w:val="single" w:color="D3D3D3" w:sz="4" w:space="0"/>
            </w:tcBorders>
          </w:tcPr>
          <w:p w14:paraId="79D69C94">
            <w:pPr>
              <w:rPr>
                <w:rFonts w:hint="default" w:ascii="Times New Roman" w:hAnsi="Times New Roman" w:cs="Times New Roman"/>
              </w:rPr>
            </w:pPr>
            <w:r>
              <w:rPr>
                <w:rFonts w:hint="default" w:ascii="Times New Roman" w:hAnsi="Times New Roman" w:cs="Times New Roman"/>
                <w:sz w:val="19"/>
              </w:rPr>
              <w:t>int</w:t>
            </w:r>
          </w:p>
        </w:tc>
        <w:tc>
          <w:tcPr>
            <w:tcW w:w="2340" w:type="dxa"/>
            <w:tcBorders>
              <w:top w:val="single" w:color="D3D3D3" w:sz="4" w:space="0"/>
              <w:left w:val="single" w:color="D3D3D3" w:sz="4" w:space="0"/>
              <w:bottom w:val="single" w:color="D3D3D3" w:sz="4" w:space="0"/>
              <w:right w:val="single" w:color="D3D3D3" w:sz="4" w:space="0"/>
            </w:tcBorders>
          </w:tcPr>
          <w:p w14:paraId="4542EF86">
            <w:pPr>
              <w:rPr>
                <w:rFonts w:hint="default" w:ascii="Times New Roman" w:hAnsi="Times New Roman" w:cs="Times New Roman"/>
              </w:rPr>
            </w:pPr>
            <w:r>
              <w:rPr>
                <w:rFonts w:hint="default" w:ascii="Times New Roman" w:hAnsi="Times New Roman" w:cs="Times New Roman"/>
              </w:rPr>
              <w:t>Not Null</w:t>
            </w:r>
          </w:p>
        </w:tc>
        <w:tc>
          <w:tcPr>
            <w:tcW w:w="2340" w:type="dxa"/>
            <w:tcBorders>
              <w:top w:val="single" w:color="D3D3D3" w:sz="4" w:space="0"/>
              <w:left w:val="single" w:color="D3D3D3" w:sz="4" w:space="0"/>
              <w:bottom w:val="single" w:color="D3D3D3" w:sz="4" w:space="0"/>
              <w:right w:val="single" w:color="D3D3D3" w:sz="4" w:space="0"/>
            </w:tcBorders>
          </w:tcPr>
          <w:p w14:paraId="446EAAC9">
            <w:pPr>
              <w:rPr>
                <w:rFonts w:hint="default" w:ascii="Times New Roman" w:hAnsi="Times New Roman" w:cs="Times New Roman"/>
              </w:rPr>
            </w:pPr>
            <w:r>
              <w:rPr>
                <w:rFonts w:hint="default" w:ascii="Times New Roman" w:hAnsi="Times New Roman" w:cs="Times New Roman"/>
              </w:rPr>
              <w:t>Số lượng ngày sử dụng thuốc</w:t>
            </w:r>
          </w:p>
        </w:tc>
      </w:tr>
      <w:tr w14:paraId="7242AD0F">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71EBA5F4">
            <w:pPr>
              <w:rPr>
                <w:rFonts w:hint="default" w:ascii="Times New Roman" w:hAnsi="Times New Roman" w:cs="Times New Roman"/>
              </w:rPr>
            </w:pPr>
            <w:r>
              <w:rPr>
                <w:rFonts w:hint="default" w:ascii="Times New Roman" w:hAnsi="Times New Roman" w:cs="Times New Roman"/>
                <w:sz w:val="19"/>
              </w:rPr>
              <w:t>ThoiDiemUong</w:t>
            </w:r>
          </w:p>
        </w:tc>
        <w:tc>
          <w:tcPr>
            <w:tcW w:w="2340" w:type="dxa"/>
            <w:tcBorders>
              <w:top w:val="single" w:color="D3D3D3" w:sz="4" w:space="0"/>
              <w:left w:val="single" w:color="D3D3D3" w:sz="4" w:space="0"/>
              <w:bottom w:val="single" w:color="D3D3D3" w:sz="4" w:space="0"/>
              <w:right w:val="single" w:color="D3D3D3" w:sz="4" w:space="0"/>
            </w:tcBorders>
          </w:tcPr>
          <w:p w14:paraId="2731BCDB">
            <w:pPr>
              <w:rPr>
                <w:rFonts w:hint="default" w:ascii="Times New Roman" w:hAnsi="Times New Roman" w:cs="Times New Roman"/>
              </w:rPr>
            </w:pPr>
            <w:r>
              <w:rPr>
                <w:rFonts w:hint="default" w:ascii="Times New Roman" w:hAnsi="Times New Roman" w:cs="Times New Roman"/>
                <w:sz w:val="19"/>
              </w:rPr>
              <w:t>nvarchar(100)</w:t>
            </w:r>
          </w:p>
        </w:tc>
        <w:tc>
          <w:tcPr>
            <w:tcW w:w="2340" w:type="dxa"/>
            <w:tcBorders>
              <w:top w:val="single" w:color="D3D3D3" w:sz="4" w:space="0"/>
              <w:left w:val="single" w:color="D3D3D3" w:sz="4" w:space="0"/>
              <w:bottom w:val="single" w:color="D3D3D3" w:sz="4" w:space="0"/>
              <w:right w:val="single" w:color="D3D3D3" w:sz="4" w:space="0"/>
            </w:tcBorders>
          </w:tcPr>
          <w:p w14:paraId="176646DB">
            <w:pPr>
              <w:rPr>
                <w:rFonts w:hint="default" w:ascii="Times New Roman" w:hAnsi="Times New Roman" w:cs="Times New Roman"/>
              </w:rPr>
            </w:pPr>
            <w:r>
              <w:rPr>
                <w:rFonts w:hint="default" w:ascii="Times New Roman" w:hAnsi="Times New Roman" w:cs="Times New Roman"/>
              </w:rPr>
              <w:t>Null</w:t>
            </w:r>
          </w:p>
        </w:tc>
        <w:tc>
          <w:tcPr>
            <w:tcW w:w="2340" w:type="dxa"/>
            <w:tcBorders>
              <w:top w:val="single" w:color="D3D3D3" w:sz="4" w:space="0"/>
              <w:left w:val="single" w:color="D3D3D3" w:sz="4" w:space="0"/>
              <w:bottom w:val="single" w:color="D3D3D3" w:sz="4" w:space="0"/>
              <w:right w:val="single" w:color="D3D3D3" w:sz="4" w:space="0"/>
            </w:tcBorders>
          </w:tcPr>
          <w:p w14:paraId="01941644">
            <w:pPr>
              <w:rPr>
                <w:rFonts w:hint="default" w:ascii="Times New Roman" w:hAnsi="Times New Roman" w:cs="Times New Roman"/>
              </w:rPr>
            </w:pPr>
            <w:r>
              <w:rPr>
                <w:rFonts w:hint="default" w:ascii="Times New Roman" w:hAnsi="Times New Roman" w:cs="Times New Roman"/>
              </w:rPr>
              <w:t>Chỉ định thời gian uống trong ngày</w:t>
            </w:r>
          </w:p>
        </w:tc>
      </w:tr>
      <w:tr w14:paraId="5C735BFA">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1C7CD276">
            <w:pPr>
              <w:rPr>
                <w:rFonts w:hint="default" w:ascii="Times New Roman" w:hAnsi="Times New Roman" w:cs="Times New Roman"/>
              </w:rPr>
            </w:pPr>
            <w:r>
              <w:rPr>
                <w:rFonts w:hint="default" w:ascii="Times New Roman" w:hAnsi="Times New Roman" w:cs="Times New Roman"/>
                <w:sz w:val="19"/>
              </w:rPr>
              <w:t>CachDung</w:t>
            </w:r>
          </w:p>
        </w:tc>
        <w:tc>
          <w:tcPr>
            <w:tcW w:w="2340" w:type="dxa"/>
            <w:tcBorders>
              <w:top w:val="single" w:color="D3D3D3" w:sz="4" w:space="0"/>
              <w:left w:val="single" w:color="D3D3D3" w:sz="4" w:space="0"/>
              <w:bottom w:val="single" w:color="D3D3D3" w:sz="4" w:space="0"/>
              <w:right w:val="single" w:color="D3D3D3" w:sz="4" w:space="0"/>
            </w:tcBorders>
          </w:tcPr>
          <w:p w14:paraId="673F28BE">
            <w:pPr>
              <w:rPr>
                <w:rFonts w:hint="default" w:ascii="Times New Roman" w:hAnsi="Times New Roman" w:cs="Times New Roman"/>
              </w:rPr>
            </w:pPr>
            <w:r>
              <w:rPr>
                <w:rFonts w:hint="default" w:ascii="Times New Roman" w:hAnsi="Times New Roman" w:cs="Times New Roman"/>
                <w:sz w:val="19"/>
              </w:rPr>
              <w:t>nvarchar(100)</w:t>
            </w:r>
          </w:p>
        </w:tc>
        <w:tc>
          <w:tcPr>
            <w:tcW w:w="2340" w:type="dxa"/>
            <w:tcBorders>
              <w:top w:val="single" w:color="D3D3D3" w:sz="4" w:space="0"/>
              <w:left w:val="single" w:color="D3D3D3" w:sz="4" w:space="0"/>
              <w:bottom w:val="single" w:color="D3D3D3" w:sz="4" w:space="0"/>
              <w:right w:val="single" w:color="D3D3D3" w:sz="4" w:space="0"/>
            </w:tcBorders>
          </w:tcPr>
          <w:p w14:paraId="4735E6BB">
            <w:pPr>
              <w:rPr>
                <w:rFonts w:hint="default" w:ascii="Times New Roman" w:hAnsi="Times New Roman" w:cs="Times New Roman"/>
              </w:rPr>
            </w:pPr>
            <w:r>
              <w:rPr>
                <w:rFonts w:hint="default" w:ascii="Times New Roman" w:hAnsi="Times New Roman" w:cs="Times New Roman"/>
              </w:rPr>
              <w:t>Null</w:t>
            </w:r>
          </w:p>
        </w:tc>
        <w:tc>
          <w:tcPr>
            <w:tcW w:w="2340" w:type="dxa"/>
            <w:tcBorders>
              <w:top w:val="single" w:color="D3D3D3" w:sz="4" w:space="0"/>
              <w:left w:val="single" w:color="D3D3D3" w:sz="4" w:space="0"/>
              <w:bottom w:val="single" w:color="D3D3D3" w:sz="4" w:space="0"/>
              <w:right w:val="single" w:color="D3D3D3" w:sz="4" w:space="0"/>
            </w:tcBorders>
          </w:tcPr>
          <w:p w14:paraId="668CAC9B">
            <w:pPr>
              <w:rPr>
                <w:rFonts w:hint="default" w:ascii="Times New Roman" w:hAnsi="Times New Roman" w:cs="Times New Roman"/>
              </w:rPr>
            </w:pPr>
            <w:r>
              <w:rPr>
                <w:rFonts w:hint="default" w:ascii="Times New Roman" w:hAnsi="Times New Roman" w:cs="Times New Roman"/>
              </w:rPr>
              <w:t>Hướng dẫn: Uống trước/sau bữa ăn</w:t>
            </w:r>
          </w:p>
        </w:tc>
      </w:tr>
      <w:tr w14:paraId="552C97CB">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1CD0767D">
            <w:pPr>
              <w:rPr>
                <w:rFonts w:hint="default" w:ascii="Times New Roman" w:hAnsi="Times New Roman" w:cs="Times New Roman"/>
              </w:rPr>
            </w:pPr>
            <w:r>
              <w:rPr>
                <w:rFonts w:hint="default" w:ascii="Times New Roman" w:hAnsi="Times New Roman" w:cs="Times New Roman"/>
                <w:sz w:val="19"/>
              </w:rPr>
              <w:t>GhiChuLieuDung</w:t>
            </w:r>
          </w:p>
        </w:tc>
        <w:tc>
          <w:tcPr>
            <w:tcW w:w="2340" w:type="dxa"/>
            <w:tcBorders>
              <w:top w:val="single" w:color="D3D3D3" w:sz="4" w:space="0"/>
              <w:left w:val="single" w:color="D3D3D3" w:sz="4" w:space="0"/>
              <w:bottom w:val="single" w:color="D3D3D3" w:sz="4" w:space="0"/>
              <w:right w:val="single" w:color="D3D3D3" w:sz="4" w:space="0"/>
            </w:tcBorders>
          </w:tcPr>
          <w:p w14:paraId="68780688">
            <w:pPr>
              <w:rPr>
                <w:rFonts w:hint="default" w:ascii="Times New Roman" w:hAnsi="Times New Roman" w:cs="Times New Roman"/>
              </w:rPr>
            </w:pPr>
            <w:r>
              <w:rPr>
                <w:rFonts w:hint="default" w:ascii="Times New Roman" w:hAnsi="Times New Roman" w:cs="Times New Roman"/>
                <w:sz w:val="19"/>
              </w:rPr>
              <w:t>nvarchar(200)</w:t>
            </w:r>
          </w:p>
        </w:tc>
        <w:tc>
          <w:tcPr>
            <w:tcW w:w="2340" w:type="dxa"/>
            <w:tcBorders>
              <w:top w:val="single" w:color="D3D3D3" w:sz="4" w:space="0"/>
              <w:left w:val="single" w:color="D3D3D3" w:sz="4" w:space="0"/>
              <w:bottom w:val="single" w:color="D3D3D3" w:sz="4" w:space="0"/>
              <w:right w:val="single" w:color="D3D3D3" w:sz="4" w:space="0"/>
            </w:tcBorders>
          </w:tcPr>
          <w:p w14:paraId="1CBA9D76">
            <w:pPr>
              <w:rPr>
                <w:rFonts w:hint="default" w:ascii="Times New Roman" w:hAnsi="Times New Roman" w:cs="Times New Roman"/>
              </w:rPr>
            </w:pPr>
            <w:r>
              <w:rPr>
                <w:rFonts w:hint="default" w:ascii="Times New Roman" w:hAnsi="Times New Roman" w:cs="Times New Roman"/>
              </w:rPr>
              <w:t>Null</w:t>
            </w:r>
          </w:p>
        </w:tc>
        <w:tc>
          <w:tcPr>
            <w:tcW w:w="2340" w:type="dxa"/>
            <w:tcBorders>
              <w:top w:val="single" w:color="D3D3D3" w:sz="4" w:space="0"/>
              <w:left w:val="single" w:color="D3D3D3" w:sz="4" w:space="0"/>
              <w:bottom w:val="single" w:color="D3D3D3" w:sz="4" w:space="0"/>
              <w:right w:val="single" w:color="D3D3D3" w:sz="4" w:space="0"/>
            </w:tcBorders>
          </w:tcPr>
          <w:p w14:paraId="37438AF9">
            <w:pPr>
              <w:rPr>
                <w:rFonts w:hint="default" w:ascii="Times New Roman" w:hAnsi="Times New Roman" w:cs="Times New Roman"/>
              </w:rPr>
            </w:pPr>
            <w:r>
              <w:rPr>
                <w:rFonts w:hint="default" w:ascii="Times New Roman" w:hAnsi="Times New Roman" w:cs="Times New Roman"/>
              </w:rPr>
              <w:t>Ghi chú cụ thể của bác sĩ</w:t>
            </w:r>
          </w:p>
        </w:tc>
      </w:tr>
    </w:tbl>
    <w:p w14:paraId="68DA06E6">
      <w:pPr>
        <w:spacing w:before="0" w:after="120"/>
        <w:rPr>
          <w:rFonts w:hint="default" w:ascii="Times New Roman" w:hAnsi="Times New Roman" w:cs="Times New Roman"/>
        </w:rPr>
      </w:pPr>
    </w:p>
    <w:p w14:paraId="1F44EC53">
      <w:pPr>
        <w:pStyle w:val="4"/>
        <w:rPr>
          <w:rFonts w:hint="default" w:ascii="Times New Roman" w:hAnsi="Times New Roman" w:cs="Times New Roman"/>
        </w:rPr>
      </w:pPr>
      <w:r>
        <w:rPr>
          <w:rFonts w:hint="default" w:ascii="Times New Roman" w:hAnsi="Times New Roman" w:cs="Times New Roman"/>
        </w:rPr>
        <w:t xml:space="preserve">9. Bảng </w:t>
      </w:r>
      <w:r>
        <w:rPr>
          <w:rFonts w:hint="default" w:ascii="Times New Roman" w:hAnsi="Times New Roman" w:cs="Times New Roman"/>
          <w:sz w:val="19"/>
        </w:rPr>
        <w:t>Voucher</w:t>
      </w:r>
      <w:r>
        <w:rPr>
          <w:rFonts w:hint="default" w:ascii="Times New Roman" w:hAnsi="Times New Roman" w:cs="Times New Roman"/>
        </w:rPr>
        <w:t xml:space="preserve"> (Thông tin mã giảm giá)</w:t>
      </w:r>
    </w:p>
    <w:tbl>
      <w:tblPr>
        <w:tblStyle w:val="12"/>
        <w:tblW w:w="0" w:type="auto"/>
        <w:tblInd w:w="0" w:type="dxa"/>
        <w:tblLayout w:type="autofit"/>
        <w:tblCellMar>
          <w:top w:w="0" w:type="dxa"/>
          <w:left w:w="108" w:type="dxa"/>
          <w:bottom w:w="0" w:type="dxa"/>
          <w:right w:w="108" w:type="dxa"/>
        </w:tblCellMar>
      </w:tblPr>
      <w:tblGrid>
        <w:gridCol w:w="2340"/>
        <w:gridCol w:w="2340"/>
        <w:gridCol w:w="2340"/>
        <w:gridCol w:w="2340"/>
      </w:tblGrid>
      <w:tr w14:paraId="79FDBC1D">
        <w:tblPrEx>
          <w:tblCellMar>
            <w:top w:w="0" w:type="dxa"/>
            <w:left w:w="108" w:type="dxa"/>
            <w:bottom w:w="0" w:type="dxa"/>
            <w:right w:w="108" w:type="dxa"/>
          </w:tblCellMar>
        </w:tblPrEx>
        <w:trPr>
          <w:tblHeader/>
        </w:trPr>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5E705268">
            <w:pPr>
              <w:jc w:val="center"/>
              <w:rPr>
                <w:rFonts w:hint="default" w:ascii="Times New Roman" w:hAnsi="Times New Roman" w:cs="Times New Roman"/>
              </w:rPr>
            </w:pPr>
            <w:r>
              <w:rPr>
                <w:rFonts w:hint="default" w:ascii="Times New Roman" w:hAnsi="Times New Roman" w:cs="Times New Roman"/>
              </w:rPr>
              <w:t>Tên trường (Column)</w:t>
            </w:r>
          </w:p>
        </w:tc>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61F1A1D0">
            <w:pPr>
              <w:jc w:val="center"/>
              <w:rPr>
                <w:rFonts w:hint="default" w:ascii="Times New Roman" w:hAnsi="Times New Roman" w:cs="Times New Roman"/>
              </w:rPr>
            </w:pPr>
            <w:r>
              <w:rPr>
                <w:rFonts w:hint="default" w:ascii="Times New Roman" w:hAnsi="Times New Roman" w:cs="Times New Roman"/>
              </w:rPr>
              <w:t>Kiểu dữ liệu (Data Type)</w:t>
            </w:r>
          </w:p>
        </w:tc>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5B7F5040">
            <w:pPr>
              <w:jc w:val="center"/>
              <w:rPr>
                <w:rFonts w:hint="default" w:ascii="Times New Roman" w:hAnsi="Times New Roman" w:cs="Times New Roman"/>
              </w:rPr>
            </w:pPr>
            <w:r>
              <w:rPr>
                <w:rFonts w:hint="default" w:ascii="Times New Roman" w:hAnsi="Times New Roman" w:cs="Times New Roman"/>
              </w:rPr>
              <w:t>Ràng buộc (Constraint)</w:t>
            </w:r>
          </w:p>
        </w:tc>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5DEE2F46">
            <w:pPr>
              <w:jc w:val="center"/>
              <w:rPr>
                <w:rFonts w:hint="default" w:ascii="Times New Roman" w:hAnsi="Times New Roman" w:cs="Times New Roman"/>
              </w:rPr>
            </w:pPr>
            <w:r>
              <w:rPr>
                <w:rFonts w:hint="default" w:ascii="Times New Roman" w:hAnsi="Times New Roman" w:cs="Times New Roman"/>
              </w:rPr>
              <w:t>Mô tả</w:t>
            </w:r>
          </w:p>
        </w:tc>
      </w:tr>
      <w:tr w14:paraId="044CFBA9">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6F015FD8">
            <w:pPr>
              <w:rPr>
                <w:rFonts w:hint="default" w:ascii="Times New Roman" w:hAnsi="Times New Roman" w:cs="Times New Roman"/>
              </w:rPr>
            </w:pPr>
            <w:r>
              <w:rPr>
                <w:rFonts w:hint="default" w:ascii="Times New Roman" w:hAnsi="Times New Roman" w:cs="Times New Roman"/>
                <w:sz w:val="19"/>
              </w:rPr>
              <w:t>Id</w:t>
            </w:r>
          </w:p>
        </w:tc>
        <w:tc>
          <w:tcPr>
            <w:tcW w:w="2340" w:type="dxa"/>
            <w:tcBorders>
              <w:top w:val="single" w:color="D3D3D3" w:sz="4" w:space="0"/>
              <w:left w:val="single" w:color="D3D3D3" w:sz="4" w:space="0"/>
              <w:bottom w:val="single" w:color="D3D3D3" w:sz="4" w:space="0"/>
              <w:right w:val="single" w:color="D3D3D3" w:sz="4" w:space="0"/>
            </w:tcBorders>
          </w:tcPr>
          <w:p w14:paraId="01BEB4B6">
            <w:pPr>
              <w:rPr>
                <w:rFonts w:hint="default" w:ascii="Times New Roman" w:hAnsi="Times New Roman" w:cs="Times New Roman"/>
              </w:rPr>
            </w:pPr>
            <w:r>
              <w:rPr>
                <w:rFonts w:hint="default" w:ascii="Times New Roman" w:hAnsi="Times New Roman" w:cs="Times New Roman"/>
                <w:sz w:val="19"/>
              </w:rPr>
              <w:t>int</w:t>
            </w:r>
          </w:p>
        </w:tc>
        <w:tc>
          <w:tcPr>
            <w:tcW w:w="2340" w:type="dxa"/>
            <w:tcBorders>
              <w:top w:val="single" w:color="D3D3D3" w:sz="4" w:space="0"/>
              <w:left w:val="single" w:color="D3D3D3" w:sz="4" w:space="0"/>
              <w:bottom w:val="single" w:color="D3D3D3" w:sz="4" w:space="0"/>
              <w:right w:val="single" w:color="D3D3D3" w:sz="4" w:space="0"/>
            </w:tcBorders>
          </w:tcPr>
          <w:p w14:paraId="10BF3E35">
            <w:pPr>
              <w:rPr>
                <w:rFonts w:hint="default" w:ascii="Times New Roman" w:hAnsi="Times New Roman" w:cs="Times New Roman"/>
              </w:rPr>
            </w:pPr>
            <w:r>
              <w:rPr>
                <w:rFonts w:hint="default" w:ascii="Times New Roman" w:hAnsi="Times New Roman" w:cs="Times New Roman"/>
              </w:rPr>
              <w:t>Primary Key, Identity</w:t>
            </w:r>
          </w:p>
        </w:tc>
        <w:tc>
          <w:tcPr>
            <w:tcW w:w="2340" w:type="dxa"/>
            <w:tcBorders>
              <w:top w:val="single" w:color="D3D3D3" w:sz="4" w:space="0"/>
              <w:left w:val="single" w:color="D3D3D3" w:sz="4" w:space="0"/>
              <w:bottom w:val="single" w:color="D3D3D3" w:sz="4" w:space="0"/>
              <w:right w:val="single" w:color="D3D3D3" w:sz="4" w:space="0"/>
            </w:tcBorders>
          </w:tcPr>
          <w:p w14:paraId="3905CB72">
            <w:pPr>
              <w:rPr>
                <w:rFonts w:hint="default" w:ascii="Times New Roman" w:hAnsi="Times New Roman" w:cs="Times New Roman"/>
              </w:rPr>
            </w:pPr>
            <w:r>
              <w:rPr>
                <w:rFonts w:hint="default" w:ascii="Times New Roman" w:hAnsi="Times New Roman" w:cs="Times New Roman"/>
              </w:rPr>
              <w:t>Mã voucher tự tăng</w:t>
            </w:r>
          </w:p>
        </w:tc>
      </w:tr>
      <w:tr w14:paraId="37BF5B4A">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18812115">
            <w:pPr>
              <w:rPr>
                <w:rFonts w:hint="default" w:ascii="Times New Roman" w:hAnsi="Times New Roman" w:cs="Times New Roman"/>
              </w:rPr>
            </w:pPr>
            <w:r>
              <w:rPr>
                <w:rFonts w:hint="default" w:ascii="Times New Roman" w:hAnsi="Times New Roman" w:cs="Times New Roman"/>
                <w:sz w:val="19"/>
              </w:rPr>
              <w:t>MaVoucher</w:t>
            </w:r>
          </w:p>
        </w:tc>
        <w:tc>
          <w:tcPr>
            <w:tcW w:w="2340" w:type="dxa"/>
            <w:tcBorders>
              <w:top w:val="single" w:color="D3D3D3" w:sz="4" w:space="0"/>
              <w:left w:val="single" w:color="D3D3D3" w:sz="4" w:space="0"/>
              <w:bottom w:val="single" w:color="D3D3D3" w:sz="4" w:space="0"/>
              <w:right w:val="single" w:color="D3D3D3" w:sz="4" w:space="0"/>
            </w:tcBorders>
          </w:tcPr>
          <w:p w14:paraId="297C0204">
            <w:pPr>
              <w:rPr>
                <w:rFonts w:hint="default" w:ascii="Times New Roman" w:hAnsi="Times New Roman" w:cs="Times New Roman"/>
              </w:rPr>
            </w:pPr>
            <w:r>
              <w:rPr>
                <w:rFonts w:hint="default" w:ascii="Times New Roman" w:hAnsi="Times New Roman" w:cs="Times New Roman"/>
                <w:sz w:val="19"/>
              </w:rPr>
              <w:t>nvarchar(20)</w:t>
            </w:r>
          </w:p>
        </w:tc>
        <w:tc>
          <w:tcPr>
            <w:tcW w:w="2340" w:type="dxa"/>
            <w:tcBorders>
              <w:top w:val="single" w:color="D3D3D3" w:sz="4" w:space="0"/>
              <w:left w:val="single" w:color="D3D3D3" w:sz="4" w:space="0"/>
              <w:bottom w:val="single" w:color="D3D3D3" w:sz="4" w:space="0"/>
              <w:right w:val="single" w:color="D3D3D3" w:sz="4" w:space="0"/>
            </w:tcBorders>
          </w:tcPr>
          <w:p w14:paraId="15877F4D">
            <w:pPr>
              <w:rPr>
                <w:rFonts w:hint="default" w:ascii="Times New Roman" w:hAnsi="Times New Roman" w:cs="Times New Roman"/>
              </w:rPr>
            </w:pPr>
            <w:r>
              <w:rPr>
                <w:rFonts w:hint="default" w:ascii="Times New Roman" w:hAnsi="Times New Roman" w:cs="Times New Roman"/>
              </w:rPr>
              <w:t>Not Null</w:t>
            </w:r>
          </w:p>
        </w:tc>
        <w:tc>
          <w:tcPr>
            <w:tcW w:w="2340" w:type="dxa"/>
            <w:tcBorders>
              <w:top w:val="single" w:color="D3D3D3" w:sz="4" w:space="0"/>
              <w:left w:val="single" w:color="D3D3D3" w:sz="4" w:space="0"/>
              <w:bottom w:val="single" w:color="D3D3D3" w:sz="4" w:space="0"/>
              <w:right w:val="single" w:color="D3D3D3" w:sz="4" w:space="0"/>
            </w:tcBorders>
          </w:tcPr>
          <w:p w14:paraId="4AA82CE8">
            <w:pPr>
              <w:rPr>
                <w:rFonts w:hint="default" w:ascii="Times New Roman" w:hAnsi="Times New Roman" w:cs="Times New Roman"/>
              </w:rPr>
            </w:pPr>
            <w:r>
              <w:rPr>
                <w:rFonts w:hint="default" w:ascii="Times New Roman" w:hAnsi="Times New Roman" w:cs="Times New Roman"/>
              </w:rPr>
              <w:t>Mã code để người dùng nhập (Ví dụ: GIAM20)</w:t>
            </w:r>
          </w:p>
        </w:tc>
      </w:tr>
      <w:tr w14:paraId="5233DE43">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56CDA55C">
            <w:pPr>
              <w:rPr>
                <w:rFonts w:hint="default" w:ascii="Times New Roman" w:hAnsi="Times New Roman" w:cs="Times New Roman"/>
              </w:rPr>
            </w:pPr>
            <w:r>
              <w:rPr>
                <w:rFonts w:hint="default" w:ascii="Times New Roman" w:hAnsi="Times New Roman" w:cs="Times New Roman"/>
                <w:sz w:val="19"/>
              </w:rPr>
              <w:t>MoTa</w:t>
            </w:r>
          </w:p>
        </w:tc>
        <w:tc>
          <w:tcPr>
            <w:tcW w:w="2340" w:type="dxa"/>
            <w:tcBorders>
              <w:top w:val="single" w:color="D3D3D3" w:sz="4" w:space="0"/>
              <w:left w:val="single" w:color="D3D3D3" w:sz="4" w:space="0"/>
              <w:bottom w:val="single" w:color="D3D3D3" w:sz="4" w:space="0"/>
              <w:right w:val="single" w:color="D3D3D3" w:sz="4" w:space="0"/>
            </w:tcBorders>
          </w:tcPr>
          <w:p w14:paraId="72423B3E">
            <w:pPr>
              <w:rPr>
                <w:rFonts w:hint="default" w:ascii="Times New Roman" w:hAnsi="Times New Roman" w:cs="Times New Roman"/>
              </w:rPr>
            </w:pPr>
            <w:r>
              <w:rPr>
                <w:rFonts w:hint="default" w:ascii="Times New Roman" w:hAnsi="Times New Roman" w:cs="Times New Roman"/>
                <w:sz w:val="19"/>
              </w:rPr>
              <w:t>nvarchar(200)</w:t>
            </w:r>
          </w:p>
        </w:tc>
        <w:tc>
          <w:tcPr>
            <w:tcW w:w="2340" w:type="dxa"/>
            <w:tcBorders>
              <w:top w:val="single" w:color="D3D3D3" w:sz="4" w:space="0"/>
              <w:left w:val="single" w:color="D3D3D3" w:sz="4" w:space="0"/>
              <w:bottom w:val="single" w:color="D3D3D3" w:sz="4" w:space="0"/>
              <w:right w:val="single" w:color="D3D3D3" w:sz="4" w:space="0"/>
            </w:tcBorders>
          </w:tcPr>
          <w:p w14:paraId="3D84E719">
            <w:pPr>
              <w:rPr>
                <w:rFonts w:hint="default" w:ascii="Times New Roman" w:hAnsi="Times New Roman" w:cs="Times New Roman"/>
              </w:rPr>
            </w:pPr>
            <w:r>
              <w:rPr>
                <w:rFonts w:hint="default" w:ascii="Times New Roman" w:hAnsi="Times New Roman" w:cs="Times New Roman"/>
              </w:rPr>
              <w:t>Null</w:t>
            </w:r>
          </w:p>
        </w:tc>
        <w:tc>
          <w:tcPr>
            <w:tcW w:w="2340" w:type="dxa"/>
            <w:tcBorders>
              <w:top w:val="single" w:color="D3D3D3" w:sz="4" w:space="0"/>
              <w:left w:val="single" w:color="D3D3D3" w:sz="4" w:space="0"/>
              <w:bottom w:val="single" w:color="D3D3D3" w:sz="4" w:space="0"/>
              <w:right w:val="single" w:color="D3D3D3" w:sz="4" w:space="0"/>
            </w:tcBorders>
          </w:tcPr>
          <w:p w14:paraId="44E0F9B6">
            <w:pPr>
              <w:rPr>
                <w:rFonts w:hint="default" w:ascii="Times New Roman" w:hAnsi="Times New Roman" w:cs="Times New Roman"/>
              </w:rPr>
            </w:pPr>
            <w:r>
              <w:rPr>
                <w:rFonts w:hint="default" w:ascii="Times New Roman" w:hAnsi="Times New Roman" w:cs="Times New Roman"/>
              </w:rPr>
              <w:t>Mô tả chương trình áp dụng Voucher</w:t>
            </w:r>
          </w:p>
        </w:tc>
      </w:tr>
      <w:tr w14:paraId="045B46E3">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448337F1">
            <w:pPr>
              <w:rPr>
                <w:rFonts w:hint="default" w:ascii="Times New Roman" w:hAnsi="Times New Roman" w:cs="Times New Roman"/>
              </w:rPr>
            </w:pPr>
            <w:r>
              <w:rPr>
                <w:rFonts w:hint="default" w:ascii="Times New Roman" w:hAnsi="Times New Roman" w:cs="Times New Roman"/>
                <w:sz w:val="19"/>
              </w:rPr>
              <w:t>PhanTramGiam</w:t>
            </w:r>
          </w:p>
        </w:tc>
        <w:tc>
          <w:tcPr>
            <w:tcW w:w="2340" w:type="dxa"/>
            <w:tcBorders>
              <w:top w:val="single" w:color="D3D3D3" w:sz="4" w:space="0"/>
              <w:left w:val="single" w:color="D3D3D3" w:sz="4" w:space="0"/>
              <w:bottom w:val="single" w:color="D3D3D3" w:sz="4" w:space="0"/>
              <w:right w:val="single" w:color="D3D3D3" w:sz="4" w:space="0"/>
            </w:tcBorders>
          </w:tcPr>
          <w:p w14:paraId="27CF7909">
            <w:pPr>
              <w:rPr>
                <w:rFonts w:hint="default" w:ascii="Times New Roman" w:hAnsi="Times New Roman" w:cs="Times New Roman"/>
              </w:rPr>
            </w:pPr>
            <w:r>
              <w:rPr>
                <w:rFonts w:hint="default" w:ascii="Times New Roman" w:hAnsi="Times New Roman" w:cs="Times New Roman"/>
                <w:sz w:val="19"/>
              </w:rPr>
              <w:t>decimal(18,2)</w:t>
            </w:r>
          </w:p>
        </w:tc>
        <w:tc>
          <w:tcPr>
            <w:tcW w:w="2340" w:type="dxa"/>
            <w:tcBorders>
              <w:top w:val="single" w:color="D3D3D3" w:sz="4" w:space="0"/>
              <w:left w:val="single" w:color="D3D3D3" w:sz="4" w:space="0"/>
              <w:bottom w:val="single" w:color="D3D3D3" w:sz="4" w:space="0"/>
              <w:right w:val="single" w:color="D3D3D3" w:sz="4" w:space="0"/>
            </w:tcBorders>
          </w:tcPr>
          <w:p w14:paraId="3461CBF0">
            <w:pPr>
              <w:rPr>
                <w:rFonts w:hint="default" w:ascii="Times New Roman" w:hAnsi="Times New Roman" w:cs="Times New Roman"/>
              </w:rPr>
            </w:pPr>
            <w:r>
              <w:rPr>
                <w:rFonts w:hint="default" w:ascii="Times New Roman" w:hAnsi="Times New Roman" w:cs="Times New Roman"/>
              </w:rPr>
              <w:t>Not Null</w:t>
            </w:r>
          </w:p>
        </w:tc>
        <w:tc>
          <w:tcPr>
            <w:tcW w:w="2340" w:type="dxa"/>
            <w:tcBorders>
              <w:top w:val="single" w:color="D3D3D3" w:sz="4" w:space="0"/>
              <w:left w:val="single" w:color="D3D3D3" w:sz="4" w:space="0"/>
              <w:bottom w:val="single" w:color="D3D3D3" w:sz="4" w:space="0"/>
              <w:right w:val="single" w:color="D3D3D3" w:sz="4" w:space="0"/>
            </w:tcBorders>
          </w:tcPr>
          <w:p w14:paraId="79987419">
            <w:pPr>
              <w:rPr>
                <w:rFonts w:hint="default" w:ascii="Times New Roman" w:hAnsi="Times New Roman" w:cs="Times New Roman"/>
              </w:rPr>
            </w:pPr>
            <w:r>
              <w:rPr>
                <w:rFonts w:hint="default" w:ascii="Times New Roman" w:hAnsi="Times New Roman" w:cs="Times New Roman"/>
              </w:rPr>
              <w:t>Tỷ lệ giảm giá (%) của đơn hàng</w:t>
            </w:r>
          </w:p>
        </w:tc>
      </w:tr>
      <w:tr w14:paraId="7D43B0E2">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7DD4F704">
            <w:pPr>
              <w:rPr>
                <w:rFonts w:hint="default" w:ascii="Times New Roman" w:hAnsi="Times New Roman" w:cs="Times New Roman"/>
              </w:rPr>
            </w:pPr>
            <w:r>
              <w:rPr>
                <w:rFonts w:hint="default" w:ascii="Times New Roman" w:hAnsi="Times New Roman" w:cs="Times New Roman"/>
                <w:sz w:val="19"/>
              </w:rPr>
              <w:t>GiamToiDa</w:t>
            </w:r>
          </w:p>
        </w:tc>
        <w:tc>
          <w:tcPr>
            <w:tcW w:w="2340" w:type="dxa"/>
            <w:tcBorders>
              <w:top w:val="single" w:color="D3D3D3" w:sz="4" w:space="0"/>
              <w:left w:val="single" w:color="D3D3D3" w:sz="4" w:space="0"/>
              <w:bottom w:val="single" w:color="D3D3D3" w:sz="4" w:space="0"/>
              <w:right w:val="single" w:color="D3D3D3" w:sz="4" w:space="0"/>
            </w:tcBorders>
          </w:tcPr>
          <w:p w14:paraId="38466799">
            <w:pPr>
              <w:rPr>
                <w:rFonts w:hint="default" w:ascii="Times New Roman" w:hAnsi="Times New Roman" w:cs="Times New Roman"/>
              </w:rPr>
            </w:pPr>
            <w:r>
              <w:rPr>
                <w:rFonts w:hint="default" w:ascii="Times New Roman" w:hAnsi="Times New Roman" w:cs="Times New Roman"/>
                <w:sz w:val="19"/>
              </w:rPr>
              <w:t>decimal(18,2)</w:t>
            </w:r>
          </w:p>
        </w:tc>
        <w:tc>
          <w:tcPr>
            <w:tcW w:w="2340" w:type="dxa"/>
            <w:tcBorders>
              <w:top w:val="single" w:color="D3D3D3" w:sz="4" w:space="0"/>
              <w:left w:val="single" w:color="D3D3D3" w:sz="4" w:space="0"/>
              <w:bottom w:val="single" w:color="D3D3D3" w:sz="4" w:space="0"/>
              <w:right w:val="single" w:color="D3D3D3" w:sz="4" w:space="0"/>
            </w:tcBorders>
          </w:tcPr>
          <w:p w14:paraId="1813890C">
            <w:pPr>
              <w:rPr>
                <w:rFonts w:hint="default" w:ascii="Times New Roman" w:hAnsi="Times New Roman" w:cs="Times New Roman"/>
              </w:rPr>
            </w:pPr>
            <w:r>
              <w:rPr>
                <w:rFonts w:hint="default" w:ascii="Times New Roman" w:hAnsi="Times New Roman" w:cs="Times New Roman"/>
              </w:rPr>
              <w:t>Null</w:t>
            </w:r>
          </w:p>
        </w:tc>
        <w:tc>
          <w:tcPr>
            <w:tcW w:w="2340" w:type="dxa"/>
            <w:tcBorders>
              <w:top w:val="single" w:color="D3D3D3" w:sz="4" w:space="0"/>
              <w:left w:val="single" w:color="D3D3D3" w:sz="4" w:space="0"/>
              <w:bottom w:val="single" w:color="D3D3D3" w:sz="4" w:space="0"/>
              <w:right w:val="single" w:color="D3D3D3" w:sz="4" w:space="0"/>
            </w:tcBorders>
          </w:tcPr>
          <w:p w14:paraId="552708B2">
            <w:pPr>
              <w:rPr>
                <w:rFonts w:hint="default" w:ascii="Times New Roman" w:hAnsi="Times New Roman" w:cs="Times New Roman"/>
              </w:rPr>
            </w:pPr>
            <w:r>
              <w:rPr>
                <w:rFonts w:hint="default" w:ascii="Times New Roman" w:hAnsi="Times New Roman" w:cs="Times New Roman"/>
              </w:rPr>
              <w:t>Số tiền giảm tối đa cho phép (Null nếu không giới hạn)</w:t>
            </w:r>
          </w:p>
        </w:tc>
      </w:tr>
      <w:tr w14:paraId="06D1DB6D">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03809C27">
            <w:pPr>
              <w:rPr>
                <w:rFonts w:hint="default" w:ascii="Times New Roman" w:hAnsi="Times New Roman" w:cs="Times New Roman"/>
              </w:rPr>
            </w:pPr>
            <w:r>
              <w:rPr>
                <w:rFonts w:hint="default" w:ascii="Times New Roman" w:hAnsi="Times New Roman" w:cs="Times New Roman"/>
                <w:sz w:val="19"/>
              </w:rPr>
              <w:t>DonHangToiThieu</w:t>
            </w:r>
          </w:p>
        </w:tc>
        <w:tc>
          <w:tcPr>
            <w:tcW w:w="2340" w:type="dxa"/>
            <w:tcBorders>
              <w:top w:val="single" w:color="D3D3D3" w:sz="4" w:space="0"/>
              <w:left w:val="single" w:color="D3D3D3" w:sz="4" w:space="0"/>
              <w:bottom w:val="single" w:color="D3D3D3" w:sz="4" w:space="0"/>
              <w:right w:val="single" w:color="D3D3D3" w:sz="4" w:space="0"/>
            </w:tcBorders>
          </w:tcPr>
          <w:p w14:paraId="01B00320">
            <w:pPr>
              <w:rPr>
                <w:rFonts w:hint="default" w:ascii="Times New Roman" w:hAnsi="Times New Roman" w:cs="Times New Roman"/>
              </w:rPr>
            </w:pPr>
            <w:r>
              <w:rPr>
                <w:rFonts w:hint="default" w:ascii="Times New Roman" w:hAnsi="Times New Roman" w:cs="Times New Roman"/>
                <w:sz w:val="19"/>
              </w:rPr>
              <w:t>decimal(18,2)</w:t>
            </w:r>
          </w:p>
        </w:tc>
        <w:tc>
          <w:tcPr>
            <w:tcW w:w="2340" w:type="dxa"/>
            <w:tcBorders>
              <w:top w:val="single" w:color="D3D3D3" w:sz="4" w:space="0"/>
              <w:left w:val="single" w:color="D3D3D3" w:sz="4" w:space="0"/>
              <w:bottom w:val="single" w:color="D3D3D3" w:sz="4" w:space="0"/>
              <w:right w:val="single" w:color="D3D3D3" w:sz="4" w:space="0"/>
            </w:tcBorders>
          </w:tcPr>
          <w:p w14:paraId="45DD9E24">
            <w:pPr>
              <w:rPr>
                <w:rFonts w:hint="default" w:ascii="Times New Roman" w:hAnsi="Times New Roman" w:cs="Times New Roman"/>
              </w:rPr>
            </w:pPr>
            <w:r>
              <w:rPr>
                <w:rFonts w:hint="default" w:ascii="Times New Roman" w:hAnsi="Times New Roman" w:cs="Times New Roman"/>
              </w:rPr>
              <w:t>Not Null</w:t>
            </w:r>
          </w:p>
        </w:tc>
        <w:tc>
          <w:tcPr>
            <w:tcW w:w="2340" w:type="dxa"/>
            <w:tcBorders>
              <w:top w:val="single" w:color="D3D3D3" w:sz="4" w:space="0"/>
              <w:left w:val="single" w:color="D3D3D3" w:sz="4" w:space="0"/>
              <w:bottom w:val="single" w:color="D3D3D3" w:sz="4" w:space="0"/>
              <w:right w:val="single" w:color="D3D3D3" w:sz="4" w:space="0"/>
            </w:tcBorders>
          </w:tcPr>
          <w:p w14:paraId="53F27D61">
            <w:pPr>
              <w:rPr>
                <w:rFonts w:hint="default" w:ascii="Times New Roman" w:hAnsi="Times New Roman" w:cs="Times New Roman"/>
              </w:rPr>
            </w:pPr>
            <w:r>
              <w:rPr>
                <w:rFonts w:hint="default" w:ascii="Times New Roman" w:hAnsi="Times New Roman" w:cs="Times New Roman"/>
              </w:rPr>
              <w:t>Giá trị đơn hàng tối thiểu để áp dụng</w:t>
            </w:r>
          </w:p>
        </w:tc>
      </w:tr>
      <w:tr w14:paraId="6259F55D">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3B2CA39A">
            <w:pPr>
              <w:rPr>
                <w:rFonts w:hint="default" w:ascii="Times New Roman" w:hAnsi="Times New Roman" w:cs="Times New Roman"/>
              </w:rPr>
            </w:pPr>
            <w:r>
              <w:rPr>
                <w:rFonts w:hint="default" w:ascii="Times New Roman" w:hAnsi="Times New Roman" w:cs="Times New Roman"/>
                <w:sz w:val="19"/>
              </w:rPr>
              <w:t>NgayBatDau</w:t>
            </w:r>
          </w:p>
        </w:tc>
        <w:tc>
          <w:tcPr>
            <w:tcW w:w="2340" w:type="dxa"/>
            <w:tcBorders>
              <w:top w:val="single" w:color="D3D3D3" w:sz="4" w:space="0"/>
              <w:left w:val="single" w:color="D3D3D3" w:sz="4" w:space="0"/>
              <w:bottom w:val="single" w:color="D3D3D3" w:sz="4" w:space="0"/>
              <w:right w:val="single" w:color="D3D3D3" w:sz="4" w:space="0"/>
            </w:tcBorders>
          </w:tcPr>
          <w:p w14:paraId="1B6C899C">
            <w:pPr>
              <w:rPr>
                <w:rFonts w:hint="default" w:ascii="Times New Roman" w:hAnsi="Times New Roman" w:cs="Times New Roman"/>
              </w:rPr>
            </w:pPr>
            <w:r>
              <w:rPr>
                <w:rFonts w:hint="default" w:ascii="Times New Roman" w:hAnsi="Times New Roman" w:cs="Times New Roman"/>
                <w:sz w:val="19"/>
              </w:rPr>
              <w:t>datetime2</w:t>
            </w:r>
          </w:p>
        </w:tc>
        <w:tc>
          <w:tcPr>
            <w:tcW w:w="2340" w:type="dxa"/>
            <w:tcBorders>
              <w:top w:val="single" w:color="D3D3D3" w:sz="4" w:space="0"/>
              <w:left w:val="single" w:color="D3D3D3" w:sz="4" w:space="0"/>
              <w:bottom w:val="single" w:color="D3D3D3" w:sz="4" w:space="0"/>
              <w:right w:val="single" w:color="D3D3D3" w:sz="4" w:space="0"/>
            </w:tcBorders>
          </w:tcPr>
          <w:p w14:paraId="0D5CD2D5">
            <w:pPr>
              <w:rPr>
                <w:rFonts w:hint="default" w:ascii="Times New Roman" w:hAnsi="Times New Roman" w:cs="Times New Roman"/>
              </w:rPr>
            </w:pPr>
            <w:r>
              <w:rPr>
                <w:rFonts w:hint="default" w:ascii="Times New Roman" w:hAnsi="Times New Roman" w:cs="Times New Roman"/>
              </w:rPr>
              <w:t>Not Null</w:t>
            </w:r>
          </w:p>
        </w:tc>
        <w:tc>
          <w:tcPr>
            <w:tcW w:w="2340" w:type="dxa"/>
            <w:tcBorders>
              <w:top w:val="single" w:color="D3D3D3" w:sz="4" w:space="0"/>
              <w:left w:val="single" w:color="D3D3D3" w:sz="4" w:space="0"/>
              <w:bottom w:val="single" w:color="D3D3D3" w:sz="4" w:space="0"/>
              <w:right w:val="single" w:color="D3D3D3" w:sz="4" w:space="0"/>
            </w:tcBorders>
          </w:tcPr>
          <w:p w14:paraId="0F0F3672">
            <w:pPr>
              <w:rPr>
                <w:rFonts w:hint="default" w:ascii="Times New Roman" w:hAnsi="Times New Roman" w:cs="Times New Roman"/>
              </w:rPr>
            </w:pPr>
            <w:r>
              <w:rPr>
                <w:rFonts w:hint="default" w:ascii="Times New Roman" w:hAnsi="Times New Roman" w:cs="Times New Roman"/>
              </w:rPr>
              <w:t>Thời điểm mã bắt đầu có hiệu lực</w:t>
            </w:r>
          </w:p>
        </w:tc>
      </w:tr>
      <w:tr w14:paraId="66706652">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1D62A60C">
            <w:pPr>
              <w:rPr>
                <w:rFonts w:hint="default" w:ascii="Times New Roman" w:hAnsi="Times New Roman" w:cs="Times New Roman"/>
              </w:rPr>
            </w:pPr>
            <w:r>
              <w:rPr>
                <w:rFonts w:hint="default" w:ascii="Times New Roman" w:hAnsi="Times New Roman" w:cs="Times New Roman"/>
                <w:sz w:val="19"/>
              </w:rPr>
              <w:t>NgayHetHan</w:t>
            </w:r>
          </w:p>
        </w:tc>
        <w:tc>
          <w:tcPr>
            <w:tcW w:w="2340" w:type="dxa"/>
            <w:tcBorders>
              <w:top w:val="single" w:color="D3D3D3" w:sz="4" w:space="0"/>
              <w:left w:val="single" w:color="D3D3D3" w:sz="4" w:space="0"/>
              <w:bottom w:val="single" w:color="D3D3D3" w:sz="4" w:space="0"/>
              <w:right w:val="single" w:color="D3D3D3" w:sz="4" w:space="0"/>
            </w:tcBorders>
          </w:tcPr>
          <w:p w14:paraId="3521A56C">
            <w:pPr>
              <w:rPr>
                <w:rFonts w:hint="default" w:ascii="Times New Roman" w:hAnsi="Times New Roman" w:cs="Times New Roman"/>
              </w:rPr>
            </w:pPr>
            <w:r>
              <w:rPr>
                <w:rFonts w:hint="default" w:ascii="Times New Roman" w:hAnsi="Times New Roman" w:cs="Times New Roman"/>
                <w:sz w:val="19"/>
              </w:rPr>
              <w:t>datetime2</w:t>
            </w:r>
          </w:p>
        </w:tc>
        <w:tc>
          <w:tcPr>
            <w:tcW w:w="2340" w:type="dxa"/>
            <w:tcBorders>
              <w:top w:val="single" w:color="D3D3D3" w:sz="4" w:space="0"/>
              <w:left w:val="single" w:color="D3D3D3" w:sz="4" w:space="0"/>
              <w:bottom w:val="single" w:color="D3D3D3" w:sz="4" w:space="0"/>
              <w:right w:val="single" w:color="D3D3D3" w:sz="4" w:space="0"/>
            </w:tcBorders>
          </w:tcPr>
          <w:p w14:paraId="2DF72529">
            <w:pPr>
              <w:rPr>
                <w:rFonts w:hint="default" w:ascii="Times New Roman" w:hAnsi="Times New Roman" w:cs="Times New Roman"/>
              </w:rPr>
            </w:pPr>
            <w:r>
              <w:rPr>
                <w:rFonts w:hint="default" w:ascii="Times New Roman" w:hAnsi="Times New Roman" w:cs="Times New Roman"/>
              </w:rPr>
              <w:t>Not Null</w:t>
            </w:r>
          </w:p>
        </w:tc>
        <w:tc>
          <w:tcPr>
            <w:tcW w:w="2340" w:type="dxa"/>
            <w:tcBorders>
              <w:top w:val="single" w:color="D3D3D3" w:sz="4" w:space="0"/>
              <w:left w:val="single" w:color="D3D3D3" w:sz="4" w:space="0"/>
              <w:bottom w:val="single" w:color="D3D3D3" w:sz="4" w:space="0"/>
              <w:right w:val="single" w:color="D3D3D3" w:sz="4" w:space="0"/>
            </w:tcBorders>
          </w:tcPr>
          <w:p w14:paraId="7DA6C769">
            <w:pPr>
              <w:rPr>
                <w:rFonts w:hint="default" w:ascii="Times New Roman" w:hAnsi="Times New Roman" w:cs="Times New Roman"/>
              </w:rPr>
            </w:pPr>
            <w:r>
              <w:rPr>
                <w:rFonts w:hint="default" w:ascii="Times New Roman" w:hAnsi="Times New Roman" w:cs="Times New Roman"/>
              </w:rPr>
              <w:t>Thời điểm mã hết hiệu lực</w:t>
            </w:r>
          </w:p>
        </w:tc>
      </w:tr>
      <w:tr w14:paraId="75458A81">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657ED55F">
            <w:pPr>
              <w:rPr>
                <w:rFonts w:hint="default" w:ascii="Times New Roman" w:hAnsi="Times New Roman" w:cs="Times New Roman"/>
              </w:rPr>
            </w:pPr>
            <w:r>
              <w:rPr>
                <w:rFonts w:hint="default" w:ascii="Times New Roman" w:hAnsi="Times New Roman" w:cs="Times New Roman"/>
                <w:sz w:val="19"/>
              </w:rPr>
              <w:t>SoLanSuDung</w:t>
            </w:r>
          </w:p>
        </w:tc>
        <w:tc>
          <w:tcPr>
            <w:tcW w:w="2340" w:type="dxa"/>
            <w:tcBorders>
              <w:top w:val="single" w:color="D3D3D3" w:sz="4" w:space="0"/>
              <w:left w:val="single" w:color="D3D3D3" w:sz="4" w:space="0"/>
              <w:bottom w:val="single" w:color="D3D3D3" w:sz="4" w:space="0"/>
              <w:right w:val="single" w:color="D3D3D3" w:sz="4" w:space="0"/>
            </w:tcBorders>
          </w:tcPr>
          <w:p w14:paraId="798AB83C">
            <w:pPr>
              <w:rPr>
                <w:rFonts w:hint="default" w:ascii="Times New Roman" w:hAnsi="Times New Roman" w:cs="Times New Roman"/>
              </w:rPr>
            </w:pPr>
            <w:r>
              <w:rPr>
                <w:rFonts w:hint="default" w:ascii="Times New Roman" w:hAnsi="Times New Roman" w:cs="Times New Roman"/>
                <w:sz w:val="19"/>
              </w:rPr>
              <w:t>int</w:t>
            </w:r>
          </w:p>
        </w:tc>
        <w:tc>
          <w:tcPr>
            <w:tcW w:w="2340" w:type="dxa"/>
            <w:tcBorders>
              <w:top w:val="single" w:color="D3D3D3" w:sz="4" w:space="0"/>
              <w:left w:val="single" w:color="D3D3D3" w:sz="4" w:space="0"/>
              <w:bottom w:val="single" w:color="D3D3D3" w:sz="4" w:space="0"/>
              <w:right w:val="single" w:color="D3D3D3" w:sz="4" w:space="0"/>
            </w:tcBorders>
          </w:tcPr>
          <w:p w14:paraId="7F39D9E6">
            <w:pPr>
              <w:rPr>
                <w:rFonts w:hint="default" w:ascii="Times New Roman" w:hAnsi="Times New Roman" w:cs="Times New Roman"/>
              </w:rPr>
            </w:pPr>
            <w:r>
              <w:rPr>
                <w:rFonts w:hint="default" w:ascii="Times New Roman" w:hAnsi="Times New Roman" w:cs="Times New Roman"/>
              </w:rPr>
              <w:t xml:space="preserve">Not Null, Default </w:t>
            </w:r>
            <w:r>
              <w:rPr>
                <w:rFonts w:hint="default" w:ascii="Times New Roman" w:hAnsi="Times New Roman" w:cs="Times New Roman"/>
                <w:sz w:val="19"/>
              </w:rPr>
              <w:t>1</w:t>
            </w:r>
          </w:p>
        </w:tc>
        <w:tc>
          <w:tcPr>
            <w:tcW w:w="2340" w:type="dxa"/>
            <w:tcBorders>
              <w:top w:val="single" w:color="D3D3D3" w:sz="4" w:space="0"/>
              <w:left w:val="single" w:color="D3D3D3" w:sz="4" w:space="0"/>
              <w:bottom w:val="single" w:color="D3D3D3" w:sz="4" w:space="0"/>
              <w:right w:val="single" w:color="D3D3D3" w:sz="4" w:space="0"/>
            </w:tcBorders>
          </w:tcPr>
          <w:p w14:paraId="2B228B60">
            <w:pPr>
              <w:rPr>
                <w:rFonts w:hint="default" w:ascii="Times New Roman" w:hAnsi="Times New Roman" w:cs="Times New Roman"/>
              </w:rPr>
            </w:pPr>
            <w:r>
              <w:rPr>
                <w:rFonts w:hint="default" w:ascii="Times New Roman" w:hAnsi="Times New Roman" w:cs="Times New Roman"/>
              </w:rPr>
              <w:t>Số lượng lượt sử dụng tối đa của mã</w:t>
            </w:r>
          </w:p>
        </w:tc>
      </w:tr>
      <w:tr w14:paraId="050E1E99">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031FCE7B">
            <w:pPr>
              <w:rPr>
                <w:rFonts w:hint="default" w:ascii="Times New Roman" w:hAnsi="Times New Roman" w:cs="Times New Roman"/>
              </w:rPr>
            </w:pPr>
            <w:r>
              <w:rPr>
                <w:rFonts w:hint="default" w:ascii="Times New Roman" w:hAnsi="Times New Roman" w:cs="Times New Roman"/>
                <w:sz w:val="19"/>
              </w:rPr>
              <w:t>DaSuDung</w:t>
            </w:r>
          </w:p>
        </w:tc>
        <w:tc>
          <w:tcPr>
            <w:tcW w:w="2340" w:type="dxa"/>
            <w:tcBorders>
              <w:top w:val="single" w:color="D3D3D3" w:sz="4" w:space="0"/>
              <w:left w:val="single" w:color="D3D3D3" w:sz="4" w:space="0"/>
              <w:bottom w:val="single" w:color="D3D3D3" w:sz="4" w:space="0"/>
              <w:right w:val="single" w:color="D3D3D3" w:sz="4" w:space="0"/>
            </w:tcBorders>
          </w:tcPr>
          <w:p w14:paraId="151FBE3F">
            <w:pPr>
              <w:rPr>
                <w:rFonts w:hint="default" w:ascii="Times New Roman" w:hAnsi="Times New Roman" w:cs="Times New Roman"/>
              </w:rPr>
            </w:pPr>
            <w:r>
              <w:rPr>
                <w:rFonts w:hint="default" w:ascii="Times New Roman" w:hAnsi="Times New Roman" w:cs="Times New Roman"/>
                <w:sz w:val="19"/>
              </w:rPr>
              <w:t>int</w:t>
            </w:r>
          </w:p>
        </w:tc>
        <w:tc>
          <w:tcPr>
            <w:tcW w:w="2340" w:type="dxa"/>
            <w:tcBorders>
              <w:top w:val="single" w:color="D3D3D3" w:sz="4" w:space="0"/>
              <w:left w:val="single" w:color="D3D3D3" w:sz="4" w:space="0"/>
              <w:bottom w:val="single" w:color="D3D3D3" w:sz="4" w:space="0"/>
              <w:right w:val="single" w:color="D3D3D3" w:sz="4" w:space="0"/>
            </w:tcBorders>
          </w:tcPr>
          <w:p w14:paraId="3B57D3DA">
            <w:pPr>
              <w:rPr>
                <w:rFonts w:hint="default" w:ascii="Times New Roman" w:hAnsi="Times New Roman" w:cs="Times New Roman"/>
              </w:rPr>
            </w:pPr>
            <w:r>
              <w:rPr>
                <w:rFonts w:hint="default" w:ascii="Times New Roman" w:hAnsi="Times New Roman" w:cs="Times New Roman"/>
              </w:rPr>
              <w:t>Not Null, ConcurrencyCheck</w:t>
            </w:r>
          </w:p>
        </w:tc>
        <w:tc>
          <w:tcPr>
            <w:tcW w:w="2340" w:type="dxa"/>
            <w:tcBorders>
              <w:top w:val="single" w:color="D3D3D3" w:sz="4" w:space="0"/>
              <w:left w:val="single" w:color="D3D3D3" w:sz="4" w:space="0"/>
              <w:bottom w:val="single" w:color="D3D3D3" w:sz="4" w:space="0"/>
              <w:right w:val="single" w:color="D3D3D3" w:sz="4" w:space="0"/>
            </w:tcBorders>
          </w:tcPr>
          <w:p w14:paraId="3489D87F">
            <w:pPr>
              <w:rPr>
                <w:rFonts w:hint="default" w:ascii="Times New Roman" w:hAnsi="Times New Roman" w:cs="Times New Roman"/>
              </w:rPr>
            </w:pPr>
            <w:r>
              <w:rPr>
                <w:rFonts w:hint="default" w:ascii="Times New Roman" w:hAnsi="Times New Roman" w:cs="Times New Roman"/>
              </w:rPr>
              <w:t>Số lượt đã áp dụng thành công (EF Concurrency)</w:t>
            </w:r>
          </w:p>
        </w:tc>
      </w:tr>
      <w:tr w14:paraId="7F2866AF">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70A42538">
            <w:pPr>
              <w:rPr>
                <w:rFonts w:hint="default" w:ascii="Times New Roman" w:hAnsi="Times New Roman" w:cs="Times New Roman"/>
              </w:rPr>
            </w:pPr>
            <w:r>
              <w:rPr>
                <w:rFonts w:hint="default" w:ascii="Times New Roman" w:hAnsi="Times New Roman" w:cs="Times New Roman"/>
                <w:sz w:val="19"/>
              </w:rPr>
              <w:t>KichHoat</w:t>
            </w:r>
          </w:p>
        </w:tc>
        <w:tc>
          <w:tcPr>
            <w:tcW w:w="2340" w:type="dxa"/>
            <w:tcBorders>
              <w:top w:val="single" w:color="D3D3D3" w:sz="4" w:space="0"/>
              <w:left w:val="single" w:color="D3D3D3" w:sz="4" w:space="0"/>
              <w:bottom w:val="single" w:color="D3D3D3" w:sz="4" w:space="0"/>
              <w:right w:val="single" w:color="D3D3D3" w:sz="4" w:space="0"/>
            </w:tcBorders>
          </w:tcPr>
          <w:p w14:paraId="42425A15">
            <w:pPr>
              <w:rPr>
                <w:rFonts w:hint="default" w:ascii="Times New Roman" w:hAnsi="Times New Roman" w:cs="Times New Roman"/>
              </w:rPr>
            </w:pPr>
            <w:r>
              <w:rPr>
                <w:rFonts w:hint="default" w:ascii="Times New Roman" w:hAnsi="Times New Roman" w:cs="Times New Roman"/>
                <w:sz w:val="19"/>
              </w:rPr>
              <w:t>bit</w:t>
            </w:r>
          </w:p>
        </w:tc>
        <w:tc>
          <w:tcPr>
            <w:tcW w:w="2340" w:type="dxa"/>
            <w:tcBorders>
              <w:top w:val="single" w:color="D3D3D3" w:sz="4" w:space="0"/>
              <w:left w:val="single" w:color="D3D3D3" w:sz="4" w:space="0"/>
              <w:bottom w:val="single" w:color="D3D3D3" w:sz="4" w:space="0"/>
              <w:right w:val="single" w:color="D3D3D3" w:sz="4" w:space="0"/>
            </w:tcBorders>
          </w:tcPr>
          <w:p w14:paraId="733E414F">
            <w:pPr>
              <w:rPr>
                <w:rFonts w:hint="default" w:ascii="Times New Roman" w:hAnsi="Times New Roman" w:cs="Times New Roman"/>
              </w:rPr>
            </w:pPr>
            <w:r>
              <w:rPr>
                <w:rFonts w:hint="default" w:ascii="Times New Roman" w:hAnsi="Times New Roman" w:cs="Times New Roman"/>
              </w:rPr>
              <w:t xml:space="preserve">Not Null, Default </w:t>
            </w:r>
            <w:r>
              <w:rPr>
                <w:rFonts w:hint="default" w:ascii="Times New Roman" w:hAnsi="Times New Roman" w:cs="Times New Roman"/>
                <w:sz w:val="19"/>
              </w:rPr>
              <w:t>1</w:t>
            </w:r>
          </w:p>
        </w:tc>
        <w:tc>
          <w:tcPr>
            <w:tcW w:w="2340" w:type="dxa"/>
            <w:tcBorders>
              <w:top w:val="single" w:color="D3D3D3" w:sz="4" w:space="0"/>
              <w:left w:val="single" w:color="D3D3D3" w:sz="4" w:space="0"/>
              <w:bottom w:val="single" w:color="D3D3D3" w:sz="4" w:space="0"/>
              <w:right w:val="single" w:color="D3D3D3" w:sz="4" w:space="0"/>
            </w:tcBorders>
          </w:tcPr>
          <w:p w14:paraId="1F24E72B">
            <w:pPr>
              <w:rPr>
                <w:rFonts w:hint="default" w:ascii="Times New Roman" w:hAnsi="Times New Roman" w:cs="Times New Roman"/>
              </w:rPr>
            </w:pPr>
            <w:r>
              <w:rPr>
                <w:rFonts w:hint="default" w:ascii="Times New Roman" w:hAnsi="Times New Roman" w:cs="Times New Roman"/>
              </w:rPr>
              <w:t>Trạng thái hoạt động của Voucher</w:t>
            </w:r>
          </w:p>
        </w:tc>
      </w:tr>
    </w:tbl>
    <w:p w14:paraId="28BA850F">
      <w:pPr>
        <w:spacing w:before="0" w:after="120"/>
        <w:rPr>
          <w:rFonts w:hint="default" w:ascii="Times New Roman" w:hAnsi="Times New Roman" w:cs="Times New Roman"/>
        </w:rPr>
      </w:pPr>
    </w:p>
    <w:p w14:paraId="6E713BED">
      <w:pPr>
        <w:pStyle w:val="4"/>
        <w:rPr>
          <w:rFonts w:hint="default" w:ascii="Times New Roman" w:hAnsi="Times New Roman" w:cs="Times New Roman"/>
        </w:rPr>
      </w:pPr>
      <w:r>
        <w:rPr>
          <w:rFonts w:hint="default" w:ascii="Times New Roman" w:hAnsi="Times New Roman" w:cs="Times New Roman"/>
        </w:rPr>
        <w:t xml:space="preserve">10. Bảng </w:t>
      </w:r>
      <w:r>
        <w:rPr>
          <w:rFonts w:hint="default" w:ascii="Times New Roman" w:hAnsi="Times New Roman" w:cs="Times New Roman"/>
          <w:sz w:val="19"/>
        </w:rPr>
        <w:t>GioHang</w:t>
      </w:r>
      <w:r>
        <w:rPr>
          <w:rFonts w:hint="default" w:ascii="Times New Roman" w:hAnsi="Times New Roman" w:cs="Times New Roman"/>
        </w:rPr>
        <w:t xml:space="preserve"> &amp; </w:t>
      </w:r>
      <w:r>
        <w:rPr>
          <w:rFonts w:hint="default" w:ascii="Times New Roman" w:hAnsi="Times New Roman" w:cs="Times New Roman"/>
          <w:sz w:val="19"/>
        </w:rPr>
        <w:t>ChiTietGioHang</w:t>
      </w:r>
      <w:r>
        <w:rPr>
          <w:rFonts w:hint="default" w:ascii="Times New Roman" w:hAnsi="Times New Roman" w:cs="Times New Roman"/>
        </w:rPr>
        <w:t xml:space="preserve"> (Đồng bộ giỏ hàng cá nhân)</w:t>
      </w:r>
    </w:p>
    <w:p w14:paraId="34283D3B">
      <w:pPr>
        <w:rPr>
          <w:rFonts w:hint="default" w:ascii="Times New Roman" w:hAnsi="Times New Roman" w:cs="Times New Roman"/>
        </w:rPr>
      </w:pPr>
      <w:r>
        <w:rPr>
          <w:rFonts w:hint="default" w:ascii="Times New Roman" w:hAnsi="Times New Roman" w:cs="Times New Roman"/>
        </w:rPr>
        <w:t>Dành cho việc lưu trữ giỏ hàng lâu dài của khách hàng trên database.</w:t>
      </w:r>
    </w:p>
    <w:tbl>
      <w:tblPr>
        <w:tblStyle w:val="12"/>
        <w:tblW w:w="0" w:type="auto"/>
        <w:tblInd w:w="0" w:type="dxa"/>
        <w:tblLayout w:type="autofit"/>
        <w:tblCellMar>
          <w:top w:w="0" w:type="dxa"/>
          <w:left w:w="108" w:type="dxa"/>
          <w:bottom w:w="0" w:type="dxa"/>
          <w:right w:w="108" w:type="dxa"/>
        </w:tblCellMar>
      </w:tblPr>
      <w:tblGrid>
        <w:gridCol w:w="2340"/>
        <w:gridCol w:w="2340"/>
        <w:gridCol w:w="2340"/>
        <w:gridCol w:w="2340"/>
      </w:tblGrid>
      <w:tr w14:paraId="3C5E1F18">
        <w:tblPrEx>
          <w:tblCellMar>
            <w:top w:w="0" w:type="dxa"/>
            <w:left w:w="108" w:type="dxa"/>
            <w:bottom w:w="0" w:type="dxa"/>
            <w:right w:w="108" w:type="dxa"/>
          </w:tblCellMar>
        </w:tblPrEx>
        <w:trPr>
          <w:tblHeader/>
        </w:trPr>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1AB1E721">
            <w:pPr>
              <w:jc w:val="center"/>
              <w:rPr>
                <w:rFonts w:hint="default" w:ascii="Times New Roman" w:hAnsi="Times New Roman" w:cs="Times New Roman"/>
              </w:rPr>
            </w:pPr>
            <w:r>
              <w:rPr>
                <w:rFonts w:hint="default" w:ascii="Times New Roman" w:hAnsi="Times New Roman" w:cs="Times New Roman"/>
              </w:rPr>
              <w:t>Bảng</w:t>
            </w:r>
          </w:p>
        </w:tc>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2EBE785E">
            <w:pPr>
              <w:jc w:val="center"/>
              <w:rPr>
                <w:rFonts w:hint="default" w:ascii="Times New Roman" w:hAnsi="Times New Roman" w:cs="Times New Roman"/>
              </w:rPr>
            </w:pPr>
            <w:r>
              <w:rPr>
                <w:rFonts w:hint="default" w:ascii="Times New Roman" w:hAnsi="Times New Roman" w:cs="Times New Roman"/>
              </w:rPr>
              <w:t>Tên trường (Column)</w:t>
            </w:r>
          </w:p>
        </w:tc>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1F717C78">
            <w:pPr>
              <w:jc w:val="center"/>
              <w:rPr>
                <w:rFonts w:hint="default" w:ascii="Times New Roman" w:hAnsi="Times New Roman" w:cs="Times New Roman"/>
              </w:rPr>
            </w:pPr>
            <w:r>
              <w:rPr>
                <w:rFonts w:hint="default" w:ascii="Times New Roman" w:hAnsi="Times New Roman" w:cs="Times New Roman"/>
              </w:rPr>
              <w:t>Kiểu dữ liệu (Data Type)</w:t>
            </w:r>
          </w:p>
        </w:tc>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78C39E73">
            <w:pPr>
              <w:jc w:val="center"/>
              <w:rPr>
                <w:rFonts w:hint="default" w:ascii="Times New Roman" w:hAnsi="Times New Roman" w:cs="Times New Roman"/>
              </w:rPr>
            </w:pPr>
            <w:r>
              <w:rPr>
                <w:rFonts w:hint="default" w:ascii="Times New Roman" w:hAnsi="Times New Roman" w:cs="Times New Roman"/>
              </w:rPr>
              <w:t>Mô tả</w:t>
            </w:r>
          </w:p>
        </w:tc>
      </w:tr>
      <w:tr w14:paraId="3726A2E8">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59BB7453">
            <w:pPr>
              <w:rPr>
                <w:rFonts w:hint="default" w:ascii="Times New Roman" w:hAnsi="Times New Roman" w:cs="Times New Roman"/>
              </w:rPr>
            </w:pPr>
            <w:r>
              <w:rPr>
                <w:rFonts w:hint="default" w:ascii="Times New Roman" w:hAnsi="Times New Roman" w:cs="Times New Roman"/>
                <w:sz w:val="19"/>
              </w:rPr>
              <w:t>GioHang</w:t>
            </w:r>
          </w:p>
        </w:tc>
        <w:tc>
          <w:tcPr>
            <w:tcW w:w="2340" w:type="dxa"/>
            <w:tcBorders>
              <w:top w:val="single" w:color="D3D3D3" w:sz="4" w:space="0"/>
              <w:left w:val="single" w:color="D3D3D3" w:sz="4" w:space="0"/>
              <w:bottom w:val="single" w:color="D3D3D3" w:sz="4" w:space="0"/>
              <w:right w:val="single" w:color="D3D3D3" w:sz="4" w:space="0"/>
            </w:tcBorders>
          </w:tcPr>
          <w:p w14:paraId="582DC2AA">
            <w:pPr>
              <w:rPr>
                <w:rFonts w:hint="default" w:ascii="Times New Roman" w:hAnsi="Times New Roman" w:cs="Times New Roman"/>
              </w:rPr>
            </w:pPr>
            <w:r>
              <w:rPr>
                <w:rFonts w:hint="default" w:ascii="Times New Roman" w:hAnsi="Times New Roman" w:cs="Times New Roman"/>
                <w:sz w:val="19"/>
              </w:rPr>
              <w:t>Id</w:t>
            </w:r>
            <w:r>
              <w:rPr>
                <w:rFonts w:hint="default" w:ascii="Times New Roman" w:hAnsi="Times New Roman" w:cs="Times New Roman"/>
              </w:rPr>
              <w:t xml:space="preserve"> (PK)</w:t>
            </w:r>
          </w:p>
        </w:tc>
        <w:tc>
          <w:tcPr>
            <w:tcW w:w="2340" w:type="dxa"/>
            <w:tcBorders>
              <w:top w:val="single" w:color="D3D3D3" w:sz="4" w:space="0"/>
              <w:left w:val="single" w:color="D3D3D3" w:sz="4" w:space="0"/>
              <w:bottom w:val="single" w:color="D3D3D3" w:sz="4" w:space="0"/>
              <w:right w:val="single" w:color="D3D3D3" w:sz="4" w:space="0"/>
            </w:tcBorders>
          </w:tcPr>
          <w:p w14:paraId="67782879">
            <w:pPr>
              <w:rPr>
                <w:rFonts w:hint="default" w:ascii="Times New Roman" w:hAnsi="Times New Roman" w:cs="Times New Roman"/>
              </w:rPr>
            </w:pPr>
            <w:r>
              <w:rPr>
                <w:rFonts w:hint="default" w:ascii="Times New Roman" w:hAnsi="Times New Roman" w:cs="Times New Roman"/>
                <w:sz w:val="19"/>
              </w:rPr>
              <w:t>int</w:t>
            </w:r>
          </w:p>
        </w:tc>
        <w:tc>
          <w:tcPr>
            <w:tcW w:w="2340" w:type="dxa"/>
            <w:tcBorders>
              <w:top w:val="single" w:color="D3D3D3" w:sz="4" w:space="0"/>
              <w:left w:val="single" w:color="D3D3D3" w:sz="4" w:space="0"/>
              <w:bottom w:val="single" w:color="D3D3D3" w:sz="4" w:space="0"/>
              <w:right w:val="single" w:color="D3D3D3" w:sz="4" w:space="0"/>
            </w:tcBorders>
          </w:tcPr>
          <w:p w14:paraId="2D0678BF">
            <w:pPr>
              <w:rPr>
                <w:rFonts w:hint="default" w:ascii="Times New Roman" w:hAnsi="Times New Roman" w:cs="Times New Roman"/>
              </w:rPr>
            </w:pPr>
            <w:r>
              <w:rPr>
                <w:rFonts w:hint="default" w:ascii="Times New Roman" w:hAnsi="Times New Roman" w:cs="Times New Roman"/>
              </w:rPr>
              <w:t>Khóa chính tự tăng</w:t>
            </w:r>
          </w:p>
        </w:tc>
      </w:tr>
      <w:tr w14:paraId="5DAA163C">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4B9F95C6">
            <w:pPr>
              <w:rPr>
                <w:rFonts w:hint="default" w:ascii="Times New Roman" w:hAnsi="Times New Roman" w:cs="Times New Roman"/>
              </w:rPr>
            </w:pPr>
            <w:r>
              <w:rPr>
                <w:rFonts w:hint="default" w:ascii="Times New Roman" w:hAnsi="Times New Roman" w:cs="Times New Roman"/>
                <w:sz w:val="19"/>
              </w:rPr>
              <w:t>GioHang</w:t>
            </w:r>
          </w:p>
        </w:tc>
        <w:tc>
          <w:tcPr>
            <w:tcW w:w="2340" w:type="dxa"/>
            <w:tcBorders>
              <w:top w:val="single" w:color="D3D3D3" w:sz="4" w:space="0"/>
              <w:left w:val="single" w:color="D3D3D3" w:sz="4" w:space="0"/>
              <w:bottom w:val="single" w:color="D3D3D3" w:sz="4" w:space="0"/>
              <w:right w:val="single" w:color="D3D3D3" w:sz="4" w:space="0"/>
            </w:tcBorders>
          </w:tcPr>
          <w:p w14:paraId="02DA3037">
            <w:pPr>
              <w:rPr>
                <w:rFonts w:hint="default" w:ascii="Times New Roman" w:hAnsi="Times New Roman" w:cs="Times New Roman"/>
              </w:rPr>
            </w:pPr>
            <w:r>
              <w:rPr>
                <w:rFonts w:hint="default" w:ascii="Times New Roman" w:hAnsi="Times New Roman" w:cs="Times New Roman"/>
                <w:sz w:val="19"/>
              </w:rPr>
              <w:t>TenDangNhap</w:t>
            </w:r>
          </w:p>
        </w:tc>
        <w:tc>
          <w:tcPr>
            <w:tcW w:w="2340" w:type="dxa"/>
            <w:tcBorders>
              <w:top w:val="single" w:color="D3D3D3" w:sz="4" w:space="0"/>
              <w:left w:val="single" w:color="D3D3D3" w:sz="4" w:space="0"/>
              <w:bottom w:val="single" w:color="D3D3D3" w:sz="4" w:space="0"/>
              <w:right w:val="single" w:color="D3D3D3" w:sz="4" w:space="0"/>
            </w:tcBorders>
          </w:tcPr>
          <w:p w14:paraId="76E48499">
            <w:pPr>
              <w:rPr>
                <w:rFonts w:hint="default" w:ascii="Times New Roman" w:hAnsi="Times New Roman" w:cs="Times New Roman"/>
              </w:rPr>
            </w:pPr>
            <w:r>
              <w:rPr>
                <w:rFonts w:hint="default" w:ascii="Times New Roman" w:hAnsi="Times New Roman" w:cs="Times New Roman"/>
                <w:sz w:val="19"/>
              </w:rPr>
              <w:t>nvarchar(50)</w:t>
            </w:r>
          </w:p>
        </w:tc>
        <w:tc>
          <w:tcPr>
            <w:tcW w:w="2340" w:type="dxa"/>
            <w:tcBorders>
              <w:top w:val="single" w:color="D3D3D3" w:sz="4" w:space="0"/>
              <w:left w:val="single" w:color="D3D3D3" w:sz="4" w:space="0"/>
              <w:bottom w:val="single" w:color="D3D3D3" w:sz="4" w:space="0"/>
              <w:right w:val="single" w:color="D3D3D3" w:sz="4" w:space="0"/>
            </w:tcBorders>
          </w:tcPr>
          <w:p w14:paraId="309CF041">
            <w:pPr>
              <w:rPr>
                <w:rFonts w:hint="default" w:ascii="Times New Roman" w:hAnsi="Times New Roman" w:cs="Times New Roman"/>
              </w:rPr>
            </w:pPr>
            <w:r>
              <w:rPr>
                <w:rFonts w:hint="default" w:ascii="Times New Roman" w:hAnsi="Times New Roman" w:cs="Times New Roman"/>
              </w:rPr>
              <w:t xml:space="preserve">Người sở hữu (Khóa ngoại tới </w:t>
            </w:r>
            <w:r>
              <w:rPr>
                <w:rFonts w:hint="default" w:ascii="Times New Roman" w:hAnsi="Times New Roman" w:cs="Times New Roman"/>
                <w:sz w:val="19"/>
              </w:rPr>
              <w:t>TaiKhoan</w:t>
            </w:r>
            <w:r>
              <w:rPr>
                <w:rFonts w:hint="default" w:ascii="Times New Roman" w:hAnsi="Times New Roman" w:cs="Times New Roman"/>
              </w:rPr>
              <w:t>)</w:t>
            </w:r>
          </w:p>
        </w:tc>
      </w:tr>
      <w:tr w14:paraId="67D1BA9E">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55176665">
            <w:pPr>
              <w:rPr>
                <w:rFonts w:hint="default" w:ascii="Times New Roman" w:hAnsi="Times New Roman" w:cs="Times New Roman"/>
              </w:rPr>
            </w:pPr>
            <w:r>
              <w:rPr>
                <w:rFonts w:hint="default" w:ascii="Times New Roman" w:hAnsi="Times New Roman" w:cs="Times New Roman"/>
                <w:sz w:val="19"/>
              </w:rPr>
              <w:t>GioHang</w:t>
            </w:r>
          </w:p>
        </w:tc>
        <w:tc>
          <w:tcPr>
            <w:tcW w:w="2340" w:type="dxa"/>
            <w:tcBorders>
              <w:top w:val="single" w:color="D3D3D3" w:sz="4" w:space="0"/>
              <w:left w:val="single" w:color="D3D3D3" w:sz="4" w:space="0"/>
              <w:bottom w:val="single" w:color="D3D3D3" w:sz="4" w:space="0"/>
              <w:right w:val="single" w:color="D3D3D3" w:sz="4" w:space="0"/>
            </w:tcBorders>
          </w:tcPr>
          <w:p w14:paraId="75A81009">
            <w:pPr>
              <w:rPr>
                <w:rFonts w:hint="default" w:ascii="Times New Roman" w:hAnsi="Times New Roman" w:cs="Times New Roman"/>
              </w:rPr>
            </w:pPr>
            <w:r>
              <w:rPr>
                <w:rFonts w:hint="default" w:ascii="Times New Roman" w:hAnsi="Times New Roman" w:cs="Times New Roman"/>
                <w:sz w:val="19"/>
              </w:rPr>
              <w:t>NgayTao</w:t>
            </w:r>
          </w:p>
        </w:tc>
        <w:tc>
          <w:tcPr>
            <w:tcW w:w="2340" w:type="dxa"/>
            <w:tcBorders>
              <w:top w:val="single" w:color="D3D3D3" w:sz="4" w:space="0"/>
              <w:left w:val="single" w:color="D3D3D3" w:sz="4" w:space="0"/>
              <w:bottom w:val="single" w:color="D3D3D3" w:sz="4" w:space="0"/>
              <w:right w:val="single" w:color="D3D3D3" w:sz="4" w:space="0"/>
            </w:tcBorders>
          </w:tcPr>
          <w:p w14:paraId="28D6C1C2">
            <w:pPr>
              <w:rPr>
                <w:rFonts w:hint="default" w:ascii="Times New Roman" w:hAnsi="Times New Roman" w:cs="Times New Roman"/>
              </w:rPr>
            </w:pPr>
            <w:r>
              <w:rPr>
                <w:rFonts w:hint="default" w:ascii="Times New Roman" w:hAnsi="Times New Roman" w:cs="Times New Roman"/>
                <w:sz w:val="19"/>
              </w:rPr>
              <w:t>datetime2</w:t>
            </w:r>
          </w:p>
        </w:tc>
        <w:tc>
          <w:tcPr>
            <w:tcW w:w="2340" w:type="dxa"/>
            <w:tcBorders>
              <w:top w:val="single" w:color="D3D3D3" w:sz="4" w:space="0"/>
              <w:left w:val="single" w:color="D3D3D3" w:sz="4" w:space="0"/>
              <w:bottom w:val="single" w:color="D3D3D3" w:sz="4" w:space="0"/>
              <w:right w:val="single" w:color="D3D3D3" w:sz="4" w:space="0"/>
            </w:tcBorders>
          </w:tcPr>
          <w:p w14:paraId="72B4407E">
            <w:pPr>
              <w:rPr>
                <w:rFonts w:hint="default" w:ascii="Times New Roman" w:hAnsi="Times New Roman" w:cs="Times New Roman"/>
              </w:rPr>
            </w:pPr>
            <w:r>
              <w:rPr>
                <w:rFonts w:hint="default" w:ascii="Times New Roman" w:hAnsi="Times New Roman" w:cs="Times New Roman"/>
              </w:rPr>
              <w:t>Thời điểm tạo giỏ hàng</w:t>
            </w:r>
          </w:p>
        </w:tc>
      </w:tr>
      <w:tr w14:paraId="41968CC0">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2F256C1B">
            <w:pPr>
              <w:rPr>
                <w:rFonts w:hint="default" w:ascii="Times New Roman" w:hAnsi="Times New Roman" w:cs="Times New Roman"/>
              </w:rPr>
            </w:pPr>
            <w:r>
              <w:rPr>
                <w:rFonts w:hint="default" w:ascii="Times New Roman" w:hAnsi="Times New Roman" w:cs="Times New Roman"/>
                <w:sz w:val="19"/>
              </w:rPr>
              <w:t>GioHang</w:t>
            </w:r>
          </w:p>
        </w:tc>
        <w:tc>
          <w:tcPr>
            <w:tcW w:w="2340" w:type="dxa"/>
            <w:tcBorders>
              <w:top w:val="single" w:color="D3D3D3" w:sz="4" w:space="0"/>
              <w:left w:val="single" w:color="D3D3D3" w:sz="4" w:space="0"/>
              <w:bottom w:val="single" w:color="D3D3D3" w:sz="4" w:space="0"/>
              <w:right w:val="single" w:color="D3D3D3" w:sz="4" w:space="0"/>
            </w:tcBorders>
          </w:tcPr>
          <w:p w14:paraId="5D6D8E2A">
            <w:pPr>
              <w:rPr>
                <w:rFonts w:hint="default" w:ascii="Times New Roman" w:hAnsi="Times New Roman" w:cs="Times New Roman"/>
              </w:rPr>
            </w:pPr>
            <w:r>
              <w:rPr>
                <w:rFonts w:hint="default" w:ascii="Times New Roman" w:hAnsi="Times New Roman" w:cs="Times New Roman"/>
                <w:sz w:val="19"/>
              </w:rPr>
              <w:t>CapNhatCuoi</w:t>
            </w:r>
          </w:p>
        </w:tc>
        <w:tc>
          <w:tcPr>
            <w:tcW w:w="2340" w:type="dxa"/>
            <w:tcBorders>
              <w:top w:val="single" w:color="D3D3D3" w:sz="4" w:space="0"/>
              <w:left w:val="single" w:color="D3D3D3" w:sz="4" w:space="0"/>
              <w:bottom w:val="single" w:color="D3D3D3" w:sz="4" w:space="0"/>
              <w:right w:val="single" w:color="D3D3D3" w:sz="4" w:space="0"/>
            </w:tcBorders>
          </w:tcPr>
          <w:p w14:paraId="34657148">
            <w:pPr>
              <w:rPr>
                <w:rFonts w:hint="default" w:ascii="Times New Roman" w:hAnsi="Times New Roman" w:cs="Times New Roman"/>
              </w:rPr>
            </w:pPr>
            <w:r>
              <w:rPr>
                <w:rFonts w:hint="default" w:ascii="Times New Roman" w:hAnsi="Times New Roman" w:cs="Times New Roman"/>
                <w:sz w:val="19"/>
              </w:rPr>
              <w:t>datetime2</w:t>
            </w:r>
          </w:p>
        </w:tc>
        <w:tc>
          <w:tcPr>
            <w:tcW w:w="2340" w:type="dxa"/>
            <w:tcBorders>
              <w:top w:val="single" w:color="D3D3D3" w:sz="4" w:space="0"/>
              <w:left w:val="single" w:color="D3D3D3" w:sz="4" w:space="0"/>
              <w:bottom w:val="single" w:color="D3D3D3" w:sz="4" w:space="0"/>
              <w:right w:val="single" w:color="D3D3D3" w:sz="4" w:space="0"/>
            </w:tcBorders>
          </w:tcPr>
          <w:p w14:paraId="00BE1B20">
            <w:pPr>
              <w:rPr>
                <w:rFonts w:hint="default" w:ascii="Times New Roman" w:hAnsi="Times New Roman" w:cs="Times New Roman"/>
              </w:rPr>
            </w:pPr>
            <w:r>
              <w:rPr>
                <w:rFonts w:hint="default" w:ascii="Times New Roman" w:hAnsi="Times New Roman" w:cs="Times New Roman"/>
              </w:rPr>
              <w:t>Lần cuối cùng giỏ hàng thay đổi</w:t>
            </w:r>
          </w:p>
        </w:tc>
      </w:tr>
      <w:tr w14:paraId="2337A29D">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494CAB72">
            <w:pPr>
              <w:rPr>
                <w:rFonts w:hint="default" w:ascii="Times New Roman" w:hAnsi="Times New Roman" w:cs="Times New Roman"/>
              </w:rPr>
            </w:pPr>
            <w:r>
              <w:rPr>
                <w:rFonts w:hint="default" w:ascii="Times New Roman" w:hAnsi="Times New Roman" w:cs="Times New Roman"/>
                <w:sz w:val="19"/>
              </w:rPr>
              <w:t>ChiTietGioHang</w:t>
            </w:r>
          </w:p>
        </w:tc>
        <w:tc>
          <w:tcPr>
            <w:tcW w:w="2340" w:type="dxa"/>
            <w:tcBorders>
              <w:top w:val="single" w:color="D3D3D3" w:sz="4" w:space="0"/>
              <w:left w:val="single" w:color="D3D3D3" w:sz="4" w:space="0"/>
              <w:bottom w:val="single" w:color="D3D3D3" w:sz="4" w:space="0"/>
              <w:right w:val="single" w:color="D3D3D3" w:sz="4" w:space="0"/>
            </w:tcBorders>
          </w:tcPr>
          <w:p w14:paraId="77583F61">
            <w:pPr>
              <w:rPr>
                <w:rFonts w:hint="default" w:ascii="Times New Roman" w:hAnsi="Times New Roman" w:cs="Times New Roman"/>
              </w:rPr>
            </w:pPr>
            <w:r>
              <w:rPr>
                <w:rFonts w:hint="default" w:ascii="Times New Roman" w:hAnsi="Times New Roman" w:cs="Times New Roman"/>
                <w:sz w:val="19"/>
              </w:rPr>
              <w:t>Id</w:t>
            </w:r>
            <w:r>
              <w:rPr>
                <w:rFonts w:hint="default" w:ascii="Times New Roman" w:hAnsi="Times New Roman" w:cs="Times New Roman"/>
              </w:rPr>
              <w:t xml:space="preserve"> (PK)</w:t>
            </w:r>
          </w:p>
        </w:tc>
        <w:tc>
          <w:tcPr>
            <w:tcW w:w="2340" w:type="dxa"/>
            <w:tcBorders>
              <w:top w:val="single" w:color="D3D3D3" w:sz="4" w:space="0"/>
              <w:left w:val="single" w:color="D3D3D3" w:sz="4" w:space="0"/>
              <w:bottom w:val="single" w:color="D3D3D3" w:sz="4" w:space="0"/>
              <w:right w:val="single" w:color="D3D3D3" w:sz="4" w:space="0"/>
            </w:tcBorders>
          </w:tcPr>
          <w:p w14:paraId="5DEAE5CB">
            <w:pPr>
              <w:rPr>
                <w:rFonts w:hint="default" w:ascii="Times New Roman" w:hAnsi="Times New Roman" w:cs="Times New Roman"/>
              </w:rPr>
            </w:pPr>
            <w:r>
              <w:rPr>
                <w:rFonts w:hint="default" w:ascii="Times New Roman" w:hAnsi="Times New Roman" w:cs="Times New Roman"/>
                <w:sz w:val="19"/>
              </w:rPr>
              <w:t>int</w:t>
            </w:r>
          </w:p>
        </w:tc>
        <w:tc>
          <w:tcPr>
            <w:tcW w:w="2340" w:type="dxa"/>
            <w:tcBorders>
              <w:top w:val="single" w:color="D3D3D3" w:sz="4" w:space="0"/>
              <w:left w:val="single" w:color="D3D3D3" w:sz="4" w:space="0"/>
              <w:bottom w:val="single" w:color="D3D3D3" w:sz="4" w:space="0"/>
              <w:right w:val="single" w:color="D3D3D3" w:sz="4" w:space="0"/>
            </w:tcBorders>
          </w:tcPr>
          <w:p w14:paraId="241B81C8">
            <w:pPr>
              <w:rPr>
                <w:rFonts w:hint="default" w:ascii="Times New Roman" w:hAnsi="Times New Roman" w:cs="Times New Roman"/>
              </w:rPr>
            </w:pPr>
            <w:r>
              <w:rPr>
                <w:rFonts w:hint="default" w:ascii="Times New Roman" w:hAnsi="Times New Roman" w:cs="Times New Roman"/>
              </w:rPr>
              <w:t>Khóa chính tự tăng</w:t>
            </w:r>
          </w:p>
        </w:tc>
      </w:tr>
      <w:tr w14:paraId="7528EC42">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69A484D2">
            <w:pPr>
              <w:rPr>
                <w:rFonts w:hint="default" w:ascii="Times New Roman" w:hAnsi="Times New Roman" w:cs="Times New Roman"/>
              </w:rPr>
            </w:pPr>
            <w:r>
              <w:rPr>
                <w:rFonts w:hint="default" w:ascii="Times New Roman" w:hAnsi="Times New Roman" w:cs="Times New Roman"/>
                <w:sz w:val="19"/>
              </w:rPr>
              <w:t>ChiTietGioHang</w:t>
            </w:r>
          </w:p>
        </w:tc>
        <w:tc>
          <w:tcPr>
            <w:tcW w:w="2340" w:type="dxa"/>
            <w:tcBorders>
              <w:top w:val="single" w:color="D3D3D3" w:sz="4" w:space="0"/>
              <w:left w:val="single" w:color="D3D3D3" w:sz="4" w:space="0"/>
              <w:bottom w:val="single" w:color="D3D3D3" w:sz="4" w:space="0"/>
              <w:right w:val="single" w:color="D3D3D3" w:sz="4" w:space="0"/>
            </w:tcBorders>
          </w:tcPr>
          <w:p w14:paraId="349C04FB">
            <w:pPr>
              <w:rPr>
                <w:rFonts w:hint="default" w:ascii="Times New Roman" w:hAnsi="Times New Roman" w:cs="Times New Roman"/>
              </w:rPr>
            </w:pPr>
            <w:r>
              <w:rPr>
                <w:rFonts w:hint="default" w:ascii="Times New Roman" w:hAnsi="Times New Roman" w:cs="Times New Roman"/>
                <w:sz w:val="19"/>
              </w:rPr>
              <w:t>GioHangId</w:t>
            </w:r>
            <w:r>
              <w:rPr>
                <w:rFonts w:hint="default" w:ascii="Times New Roman" w:hAnsi="Times New Roman" w:cs="Times New Roman"/>
              </w:rPr>
              <w:t xml:space="preserve"> (FK)</w:t>
            </w:r>
          </w:p>
        </w:tc>
        <w:tc>
          <w:tcPr>
            <w:tcW w:w="2340" w:type="dxa"/>
            <w:tcBorders>
              <w:top w:val="single" w:color="D3D3D3" w:sz="4" w:space="0"/>
              <w:left w:val="single" w:color="D3D3D3" w:sz="4" w:space="0"/>
              <w:bottom w:val="single" w:color="D3D3D3" w:sz="4" w:space="0"/>
              <w:right w:val="single" w:color="D3D3D3" w:sz="4" w:space="0"/>
            </w:tcBorders>
          </w:tcPr>
          <w:p w14:paraId="383C3548">
            <w:pPr>
              <w:rPr>
                <w:rFonts w:hint="default" w:ascii="Times New Roman" w:hAnsi="Times New Roman" w:cs="Times New Roman"/>
              </w:rPr>
            </w:pPr>
            <w:r>
              <w:rPr>
                <w:rFonts w:hint="default" w:ascii="Times New Roman" w:hAnsi="Times New Roman" w:cs="Times New Roman"/>
                <w:sz w:val="19"/>
              </w:rPr>
              <w:t>int</w:t>
            </w:r>
          </w:p>
        </w:tc>
        <w:tc>
          <w:tcPr>
            <w:tcW w:w="2340" w:type="dxa"/>
            <w:tcBorders>
              <w:top w:val="single" w:color="D3D3D3" w:sz="4" w:space="0"/>
              <w:left w:val="single" w:color="D3D3D3" w:sz="4" w:space="0"/>
              <w:bottom w:val="single" w:color="D3D3D3" w:sz="4" w:space="0"/>
              <w:right w:val="single" w:color="D3D3D3" w:sz="4" w:space="0"/>
            </w:tcBorders>
          </w:tcPr>
          <w:p w14:paraId="5B19E573">
            <w:pPr>
              <w:rPr>
                <w:rFonts w:hint="default" w:ascii="Times New Roman" w:hAnsi="Times New Roman" w:cs="Times New Roman"/>
              </w:rPr>
            </w:pPr>
            <w:r>
              <w:rPr>
                <w:rFonts w:hint="default" w:ascii="Times New Roman" w:hAnsi="Times New Roman" w:cs="Times New Roman"/>
              </w:rPr>
              <w:t xml:space="preserve">Khóa ngoại liên kết tới bảng </w:t>
            </w:r>
            <w:r>
              <w:rPr>
                <w:rFonts w:hint="default" w:ascii="Times New Roman" w:hAnsi="Times New Roman" w:cs="Times New Roman"/>
                <w:sz w:val="19"/>
              </w:rPr>
              <w:t>GioHang</w:t>
            </w:r>
          </w:p>
        </w:tc>
      </w:tr>
      <w:tr w14:paraId="093C307C">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5D643EBB">
            <w:pPr>
              <w:rPr>
                <w:rFonts w:hint="default" w:ascii="Times New Roman" w:hAnsi="Times New Roman" w:cs="Times New Roman"/>
              </w:rPr>
            </w:pPr>
            <w:r>
              <w:rPr>
                <w:rFonts w:hint="default" w:ascii="Times New Roman" w:hAnsi="Times New Roman" w:cs="Times New Roman"/>
                <w:sz w:val="19"/>
              </w:rPr>
              <w:t>ChiTietGioHang</w:t>
            </w:r>
          </w:p>
        </w:tc>
        <w:tc>
          <w:tcPr>
            <w:tcW w:w="2340" w:type="dxa"/>
            <w:tcBorders>
              <w:top w:val="single" w:color="D3D3D3" w:sz="4" w:space="0"/>
              <w:left w:val="single" w:color="D3D3D3" w:sz="4" w:space="0"/>
              <w:bottom w:val="single" w:color="D3D3D3" w:sz="4" w:space="0"/>
              <w:right w:val="single" w:color="D3D3D3" w:sz="4" w:space="0"/>
            </w:tcBorders>
          </w:tcPr>
          <w:p w14:paraId="435C8512">
            <w:pPr>
              <w:rPr>
                <w:rFonts w:hint="default" w:ascii="Times New Roman" w:hAnsi="Times New Roman" w:cs="Times New Roman"/>
              </w:rPr>
            </w:pPr>
            <w:r>
              <w:rPr>
                <w:rFonts w:hint="default" w:ascii="Times New Roman" w:hAnsi="Times New Roman" w:cs="Times New Roman"/>
                <w:sz w:val="19"/>
              </w:rPr>
              <w:t>SanPhamId</w:t>
            </w:r>
            <w:r>
              <w:rPr>
                <w:rFonts w:hint="default" w:ascii="Times New Roman" w:hAnsi="Times New Roman" w:cs="Times New Roman"/>
              </w:rPr>
              <w:t xml:space="preserve"> (FK)</w:t>
            </w:r>
          </w:p>
        </w:tc>
        <w:tc>
          <w:tcPr>
            <w:tcW w:w="2340" w:type="dxa"/>
            <w:tcBorders>
              <w:top w:val="single" w:color="D3D3D3" w:sz="4" w:space="0"/>
              <w:left w:val="single" w:color="D3D3D3" w:sz="4" w:space="0"/>
              <w:bottom w:val="single" w:color="D3D3D3" w:sz="4" w:space="0"/>
              <w:right w:val="single" w:color="D3D3D3" w:sz="4" w:space="0"/>
            </w:tcBorders>
          </w:tcPr>
          <w:p w14:paraId="0177AEEF">
            <w:pPr>
              <w:rPr>
                <w:rFonts w:hint="default" w:ascii="Times New Roman" w:hAnsi="Times New Roman" w:cs="Times New Roman"/>
              </w:rPr>
            </w:pPr>
            <w:r>
              <w:rPr>
                <w:rFonts w:hint="default" w:ascii="Times New Roman" w:hAnsi="Times New Roman" w:cs="Times New Roman"/>
                <w:sz w:val="19"/>
              </w:rPr>
              <w:t>int</w:t>
            </w:r>
          </w:p>
        </w:tc>
        <w:tc>
          <w:tcPr>
            <w:tcW w:w="2340" w:type="dxa"/>
            <w:tcBorders>
              <w:top w:val="single" w:color="D3D3D3" w:sz="4" w:space="0"/>
              <w:left w:val="single" w:color="D3D3D3" w:sz="4" w:space="0"/>
              <w:bottom w:val="single" w:color="D3D3D3" w:sz="4" w:space="0"/>
              <w:right w:val="single" w:color="D3D3D3" w:sz="4" w:space="0"/>
            </w:tcBorders>
          </w:tcPr>
          <w:p w14:paraId="6559DC12">
            <w:pPr>
              <w:rPr>
                <w:rFonts w:hint="default" w:ascii="Times New Roman" w:hAnsi="Times New Roman" w:cs="Times New Roman"/>
              </w:rPr>
            </w:pPr>
            <w:r>
              <w:rPr>
                <w:rFonts w:hint="default" w:ascii="Times New Roman" w:hAnsi="Times New Roman" w:cs="Times New Roman"/>
              </w:rPr>
              <w:t xml:space="preserve">Khóa ngoại liên kết tới bảng </w:t>
            </w:r>
            <w:r>
              <w:rPr>
                <w:rFonts w:hint="default" w:ascii="Times New Roman" w:hAnsi="Times New Roman" w:cs="Times New Roman"/>
                <w:sz w:val="19"/>
              </w:rPr>
              <w:t>SanPham</w:t>
            </w:r>
          </w:p>
        </w:tc>
      </w:tr>
      <w:tr w14:paraId="0FCD4B66">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70A13367">
            <w:pPr>
              <w:rPr>
                <w:rFonts w:hint="default" w:ascii="Times New Roman" w:hAnsi="Times New Roman" w:cs="Times New Roman"/>
              </w:rPr>
            </w:pPr>
            <w:r>
              <w:rPr>
                <w:rFonts w:hint="default" w:ascii="Times New Roman" w:hAnsi="Times New Roman" w:cs="Times New Roman"/>
                <w:sz w:val="19"/>
              </w:rPr>
              <w:t>ChiTietGioHang</w:t>
            </w:r>
          </w:p>
        </w:tc>
        <w:tc>
          <w:tcPr>
            <w:tcW w:w="2340" w:type="dxa"/>
            <w:tcBorders>
              <w:top w:val="single" w:color="D3D3D3" w:sz="4" w:space="0"/>
              <w:left w:val="single" w:color="D3D3D3" w:sz="4" w:space="0"/>
              <w:bottom w:val="single" w:color="D3D3D3" w:sz="4" w:space="0"/>
              <w:right w:val="single" w:color="D3D3D3" w:sz="4" w:space="0"/>
            </w:tcBorders>
          </w:tcPr>
          <w:p w14:paraId="36358956">
            <w:pPr>
              <w:rPr>
                <w:rFonts w:hint="default" w:ascii="Times New Roman" w:hAnsi="Times New Roman" w:cs="Times New Roman"/>
              </w:rPr>
            </w:pPr>
            <w:r>
              <w:rPr>
                <w:rFonts w:hint="default" w:ascii="Times New Roman" w:hAnsi="Times New Roman" w:cs="Times New Roman"/>
                <w:sz w:val="19"/>
              </w:rPr>
              <w:t>SoLuong</w:t>
            </w:r>
          </w:p>
        </w:tc>
        <w:tc>
          <w:tcPr>
            <w:tcW w:w="2340" w:type="dxa"/>
            <w:tcBorders>
              <w:top w:val="single" w:color="D3D3D3" w:sz="4" w:space="0"/>
              <w:left w:val="single" w:color="D3D3D3" w:sz="4" w:space="0"/>
              <w:bottom w:val="single" w:color="D3D3D3" w:sz="4" w:space="0"/>
              <w:right w:val="single" w:color="D3D3D3" w:sz="4" w:space="0"/>
            </w:tcBorders>
          </w:tcPr>
          <w:p w14:paraId="5D8D51B7">
            <w:pPr>
              <w:rPr>
                <w:rFonts w:hint="default" w:ascii="Times New Roman" w:hAnsi="Times New Roman" w:cs="Times New Roman"/>
              </w:rPr>
            </w:pPr>
            <w:r>
              <w:rPr>
                <w:rFonts w:hint="default" w:ascii="Times New Roman" w:hAnsi="Times New Roman" w:cs="Times New Roman"/>
                <w:sz w:val="19"/>
              </w:rPr>
              <w:t>int</w:t>
            </w:r>
          </w:p>
        </w:tc>
        <w:tc>
          <w:tcPr>
            <w:tcW w:w="2340" w:type="dxa"/>
            <w:tcBorders>
              <w:top w:val="single" w:color="D3D3D3" w:sz="4" w:space="0"/>
              <w:left w:val="single" w:color="D3D3D3" w:sz="4" w:space="0"/>
              <w:bottom w:val="single" w:color="D3D3D3" w:sz="4" w:space="0"/>
              <w:right w:val="single" w:color="D3D3D3" w:sz="4" w:space="0"/>
            </w:tcBorders>
          </w:tcPr>
          <w:p w14:paraId="0A6F5EFF">
            <w:pPr>
              <w:rPr>
                <w:rFonts w:hint="default" w:ascii="Times New Roman" w:hAnsi="Times New Roman" w:cs="Times New Roman"/>
              </w:rPr>
            </w:pPr>
            <w:r>
              <w:rPr>
                <w:rFonts w:hint="default" w:ascii="Times New Roman" w:hAnsi="Times New Roman" w:cs="Times New Roman"/>
              </w:rPr>
              <w:t>Số lượng sản phẩm khách hàng thêm vào giỏ</w:t>
            </w:r>
          </w:p>
        </w:tc>
      </w:tr>
    </w:tbl>
    <w:p w14:paraId="20CF99DA">
      <w:pPr>
        <w:spacing w:before="0" w:after="120"/>
        <w:rPr>
          <w:rFonts w:hint="default" w:ascii="Times New Roman" w:hAnsi="Times New Roman" w:cs="Times New Roman"/>
        </w:rPr>
      </w:pPr>
    </w:p>
    <w:p w14:paraId="01B6EF11">
      <w:pPr>
        <w:pStyle w:val="4"/>
        <w:rPr>
          <w:rFonts w:hint="default" w:ascii="Times New Roman" w:hAnsi="Times New Roman" w:cs="Times New Roman"/>
        </w:rPr>
      </w:pPr>
      <w:r>
        <w:rPr>
          <w:rFonts w:hint="default" w:ascii="Times New Roman" w:hAnsi="Times New Roman" w:cs="Times New Roman"/>
        </w:rPr>
        <w:t xml:space="preserve">11. Bảng </w:t>
      </w:r>
      <w:r>
        <w:rPr>
          <w:rFonts w:hint="default" w:ascii="Times New Roman" w:hAnsi="Times New Roman" w:cs="Times New Roman"/>
          <w:sz w:val="19"/>
        </w:rPr>
        <w:t>NhaCungCap</w:t>
      </w:r>
      <w:r>
        <w:rPr>
          <w:rFonts w:hint="default" w:ascii="Times New Roman" w:hAnsi="Times New Roman" w:cs="Times New Roman"/>
        </w:rPr>
        <w:t xml:space="preserve"> (Quản lý Nhà cung cấp Dược phẩm)</w:t>
      </w:r>
    </w:p>
    <w:tbl>
      <w:tblPr>
        <w:tblStyle w:val="12"/>
        <w:tblW w:w="0" w:type="auto"/>
        <w:tblInd w:w="0" w:type="dxa"/>
        <w:tblLayout w:type="autofit"/>
        <w:tblCellMar>
          <w:top w:w="0" w:type="dxa"/>
          <w:left w:w="108" w:type="dxa"/>
          <w:bottom w:w="0" w:type="dxa"/>
          <w:right w:w="108" w:type="dxa"/>
        </w:tblCellMar>
      </w:tblPr>
      <w:tblGrid>
        <w:gridCol w:w="2340"/>
        <w:gridCol w:w="2340"/>
        <w:gridCol w:w="2340"/>
        <w:gridCol w:w="2340"/>
      </w:tblGrid>
      <w:tr w14:paraId="0C462C7A">
        <w:tblPrEx>
          <w:tblCellMar>
            <w:top w:w="0" w:type="dxa"/>
            <w:left w:w="108" w:type="dxa"/>
            <w:bottom w:w="0" w:type="dxa"/>
            <w:right w:w="108" w:type="dxa"/>
          </w:tblCellMar>
        </w:tblPrEx>
        <w:trPr>
          <w:tblHeader/>
        </w:trPr>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10DEFDBF">
            <w:pPr>
              <w:jc w:val="center"/>
              <w:rPr>
                <w:rFonts w:hint="default" w:ascii="Times New Roman" w:hAnsi="Times New Roman" w:cs="Times New Roman"/>
              </w:rPr>
            </w:pPr>
            <w:r>
              <w:rPr>
                <w:rFonts w:hint="default" w:ascii="Times New Roman" w:hAnsi="Times New Roman" w:cs="Times New Roman"/>
              </w:rPr>
              <w:t>Tên trường (Column)</w:t>
            </w:r>
          </w:p>
        </w:tc>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601631BF">
            <w:pPr>
              <w:jc w:val="center"/>
              <w:rPr>
                <w:rFonts w:hint="default" w:ascii="Times New Roman" w:hAnsi="Times New Roman" w:cs="Times New Roman"/>
              </w:rPr>
            </w:pPr>
            <w:r>
              <w:rPr>
                <w:rFonts w:hint="default" w:ascii="Times New Roman" w:hAnsi="Times New Roman" w:cs="Times New Roman"/>
              </w:rPr>
              <w:t>Kiểu dữ liệu (Data Type)</w:t>
            </w:r>
          </w:p>
        </w:tc>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1D19DDC7">
            <w:pPr>
              <w:jc w:val="center"/>
              <w:rPr>
                <w:rFonts w:hint="default" w:ascii="Times New Roman" w:hAnsi="Times New Roman" w:cs="Times New Roman"/>
              </w:rPr>
            </w:pPr>
            <w:r>
              <w:rPr>
                <w:rFonts w:hint="default" w:ascii="Times New Roman" w:hAnsi="Times New Roman" w:cs="Times New Roman"/>
              </w:rPr>
              <w:t>Ràng buộc (Constraint)</w:t>
            </w:r>
          </w:p>
        </w:tc>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4FD4C62A">
            <w:pPr>
              <w:jc w:val="center"/>
              <w:rPr>
                <w:rFonts w:hint="default" w:ascii="Times New Roman" w:hAnsi="Times New Roman" w:cs="Times New Roman"/>
              </w:rPr>
            </w:pPr>
            <w:r>
              <w:rPr>
                <w:rFonts w:hint="default" w:ascii="Times New Roman" w:hAnsi="Times New Roman" w:cs="Times New Roman"/>
              </w:rPr>
              <w:t>Mô tả</w:t>
            </w:r>
          </w:p>
        </w:tc>
      </w:tr>
      <w:tr w14:paraId="1F8619CD">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40439211">
            <w:pPr>
              <w:rPr>
                <w:rFonts w:hint="default" w:ascii="Times New Roman" w:hAnsi="Times New Roman" w:cs="Times New Roman"/>
              </w:rPr>
            </w:pPr>
            <w:r>
              <w:rPr>
                <w:rFonts w:hint="default" w:ascii="Times New Roman" w:hAnsi="Times New Roman" w:cs="Times New Roman"/>
                <w:sz w:val="19"/>
              </w:rPr>
              <w:t>Id</w:t>
            </w:r>
          </w:p>
        </w:tc>
        <w:tc>
          <w:tcPr>
            <w:tcW w:w="2340" w:type="dxa"/>
            <w:tcBorders>
              <w:top w:val="single" w:color="D3D3D3" w:sz="4" w:space="0"/>
              <w:left w:val="single" w:color="D3D3D3" w:sz="4" w:space="0"/>
              <w:bottom w:val="single" w:color="D3D3D3" w:sz="4" w:space="0"/>
              <w:right w:val="single" w:color="D3D3D3" w:sz="4" w:space="0"/>
            </w:tcBorders>
          </w:tcPr>
          <w:p w14:paraId="764885F4">
            <w:pPr>
              <w:rPr>
                <w:rFonts w:hint="default" w:ascii="Times New Roman" w:hAnsi="Times New Roman" w:cs="Times New Roman"/>
              </w:rPr>
            </w:pPr>
            <w:r>
              <w:rPr>
                <w:rFonts w:hint="default" w:ascii="Times New Roman" w:hAnsi="Times New Roman" w:cs="Times New Roman"/>
                <w:sz w:val="19"/>
              </w:rPr>
              <w:t>int</w:t>
            </w:r>
          </w:p>
        </w:tc>
        <w:tc>
          <w:tcPr>
            <w:tcW w:w="2340" w:type="dxa"/>
            <w:tcBorders>
              <w:top w:val="single" w:color="D3D3D3" w:sz="4" w:space="0"/>
              <w:left w:val="single" w:color="D3D3D3" w:sz="4" w:space="0"/>
              <w:bottom w:val="single" w:color="D3D3D3" w:sz="4" w:space="0"/>
              <w:right w:val="single" w:color="D3D3D3" w:sz="4" w:space="0"/>
            </w:tcBorders>
          </w:tcPr>
          <w:p w14:paraId="29DF4B9D">
            <w:pPr>
              <w:rPr>
                <w:rFonts w:hint="default" w:ascii="Times New Roman" w:hAnsi="Times New Roman" w:cs="Times New Roman"/>
              </w:rPr>
            </w:pPr>
            <w:r>
              <w:rPr>
                <w:rFonts w:hint="default" w:ascii="Times New Roman" w:hAnsi="Times New Roman" w:cs="Times New Roman"/>
              </w:rPr>
              <w:t>Primary Key, Identity</w:t>
            </w:r>
          </w:p>
        </w:tc>
        <w:tc>
          <w:tcPr>
            <w:tcW w:w="2340" w:type="dxa"/>
            <w:tcBorders>
              <w:top w:val="single" w:color="D3D3D3" w:sz="4" w:space="0"/>
              <w:left w:val="single" w:color="D3D3D3" w:sz="4" w:space="0"/>
              <w:bottom w:val="single" w:color="D3D3D3" w:sz="4" w:space="0"/>
              <w:right w:val="single" w:color="D3D3D3" w:sz="4" w:space="0"/>
            </w:tcBorders>
          </w:tcPr>
          <w:p w14:paraId="1C09E7D2">
            <w:pPr>
              <w:rPr>
                <w:rFonts w:hint="default" w:ascii="Times New Roman" w:hAnsi="Times New Roman" w:cs="Times New Roman"/>
              </w:rPr>
            </w:pPr>
            <w:r>
              <w:rPr>
                <w:rFonts w:hint="default" w:ascii="Times New Roman" w:hAnsi="Times New Roman" w:cs="Times New Roman"/>
              </w:rPr>
              <w:t>Mã định danh nhà cung cấp tự tăng</w:t>
            </w:r>
          </w:p>
        </w:tc>
      </w:tr>
      <w:tr w14:paraId="36C26FCD">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003F892F">
            <w:pPr>
              <w:rPr>
                <w:rFonts w:hint="default" w:ascii="Times New Roman" w:hAnsi="Times New Roman" w:cs="Times New Roman"/>
              </w:rPr>
            </w:pPr>
            <w:r>
              <w:rPr>
                <w:rFonts w:hint="default" w:ascii="Times New Roman" w:hAnsi="Times New Roman" w:cs="Times New Roman"/>
                <w:sz w:val="19"/>
              </w:rPr>
              <w:t>TenNCC</w:t>
            </w:r>
          </w:p>
        </w:tc>
        <w:tc>
          <w:tcPr>
            <w:tcW w:w="2340" w:type="dxa"/>
            <w:tcBorders>
              <w:top w:val="single" w:color="D3D3D3" w:sz="4" w:space="0"/>
              <w:left w:val="single" w:color="D3D3D3" w:sz="4" w:space="0"/>
              <w:bottom w:val="single" w:color="D3D3D3" w:sz="4" w:space="0"/>
              <w:right w:val="single" w:color="D3D3D3" w:sz="4" w:space="0"/>
            </w:tcBorders>
          </w:tcPr>
          <w:p w14:paraId="0B3B572F">
            <w:pPr>
              <w:rPr>
                <w:rFonts w:hint="default" w:ascii="Times New Roman" w:hAnsi="Times New Roman" w:cs="Times New Roman"/>
              </w:rPr>
            </w:pPr>
            <w:r>
              <w:rPr>
                <w:rFonts w:hint="default" w:ascii="Times New Roman" w:hAnsi="Times New Roman" w:cs="Times New Roman"/>
                <w:sz w:val="19"/>
              </w:rPr>
              <w:t>nvarchar(200)</w:t>
            </w:r>
          </w:p>
        </w:tc>
        <w:tc>
          <w:tcPr>
            <w:tcW w:w="2340" w:type="dxa"/>
            <w:tcBorders>
              <w:top w:val="single" w:color="D3D3D3" w:sz="4" w:space="0"/>
              <w:left w:val="single" w:color="D3D3D3" w:sz="4" w:space="0"/>
              <w:bottom w:val="single" w:color="D3D3D3" w:sz="4" w:space="0"/>
              <w:right w:val="single" w:color="D3D3D3" w:sz="4" w:space="0"/>
            </w:tcBorders>
          </w:tcPr>
          <w:p w14:paraId="58018965">
            <w:pPr>
              <w:rPr>
                <w:rFonts w:hint="default" w:ascii="Times New Roman" w:hAnsi="Times New Roman" w:cs="Times New Roman"/>
              </w:rPr>
            </w:pPr>
            <w:r>
              <w:rPr>
                <w:rFonts w:hint="default" w:ascii="Times New Roman" w:hAnsi="Times New Roman" w:cs="Times New Roman"/>
              </w:rPr>
              <w:t>Not Null</w:t>
            </w:r>
          </w:p>
        </w:tc>
        <w:tc>
          <w:tcPr>
            <w:tcW w:w="2340" w:type="dxa"/>
            <w:tcBorders>
              <w:top w:val="single" w:color="D3D3D3" w:sz="4" w:space="0"/>
              <w:left w:val="single" w:color="D3D3D3" w:sz="4" w:space="0"/>
              <w:bottom w:val="single" w:color="D3D3D3" w:sz="4" w:space="0"/>
              <w:right w:val="single" w:color="D3D3D3" w:sz="4" w:space="0"/>
            </w:tcBorders>
          </w:tcPr>
          <w:p w14:paraId="7C13EE29">
            <w:pPr>
              <w:rPr>
                <w:rFonts w:hint="default" w:ascii="Times New Roman" w:hAnsi="Times New Roman" w:cs="Times New Roman"/>
              </w:rPr>
            </w:pPr>
            <w:r>
              <w:rPr>
                <w:rFonts w:hint="default" w:ascii="Times New Roman" w:hAnsi="Times New Roman" w:cs="Times New Roman"/>
              </w:rPr>
              <w:t>Tên nhà cung cấp (Bắt buộc)</w:t>
            </w:r>
          </w:p>
        </w:tc>
      </w:tr>
      <w:tr w14:paraId="0ACE9964">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716ABF7C">
            <w:pPr>
              <w:rPr>
                <w:rFonts w:hint="default" w:ascii="Times New Roman" w:hAnsi="Times New Roman" w:cs="Times New Roman"/>
              </w:rPr>
            </w:pPr>
            <w:r>
              <w:rPr>
                <w:rFonts w:hint="default" w:ascii="Times New Roman" w:hAnsi="Times New Roman" w:cs="Times New Roman"/>
                <w:sz w:val="19"/>
              </w:rPr>
              <w:t>DiaChi</w:t>
            </w:r>
          </w:p>
        </w:tc>
        <w:tc>
          <w:tcPr>
            <w:tcW w:w="2340" w:type="dxa"/>
            <w:tcBorders>
              <w:top w:val="single" w:color="D3D3D3" w:sz="4" w:space="0"/>
              <w:left w:val="single" w:color="D3D3D3" w:sz="4" w:space="0"/>
              <w:bottom w:val="single" w:color="D3D3D3" w:sz="4" w:space="0"/>
              <w:right w:val="single" w:color="D3D3D3" w:sz="4" w:space="0"/>
            </w:tcBorders>
          </w:tcPr>
          <w:p w14:paraId="6AA4E91C">
            <w:pPr>
              <w:rPr>
                <w:rFonts w:hint="default" w:ascii="Times New Roman" w:hAnsi="Times New Roman" w:cs="Times New Roman"/>
              </w:rPr>
            </w:pPr>
            <w:r>
              <w:rPr>
                <w:rFonts w:hint="default" w:ascii="Times New Roman" w:hAnsi="Times New Roman" w:cs="Times New Roman"/>
                <w:sz w:val="19"/>
              </w:rPr>
              <w:t>nvarchar(300)</w:t>
            </w:r>
          </w:p>
        </w:tc>
        <w:tc>
          <w:tcPr>
            <w:tcW w:w="2340" w:type="dxa"/>
            <w:tcBorders>
              <w:top w:val="single" w:color="D3D3D3" w:sz="4" w:space="0"/>
              <w:left w:val="single" w:color="D3D3D3" w:sz="4" w:space="0"/>
              <w:bottom w:val="single" w:color="D3D3D3" w:sz="4" w:space="0"/>
              <w:right w:val="single" w:color="D3D3D3" w:sz="4" w:space="0"/>
            </w:tcBorders>
          </w:tcPr>
          <w:p w14:paraId="3E3D0FD7">
            <w:pPr>
              <w:rPr>
                <w:rFonts w:hint="default" w:ascii="Times New Roman" w:hAnsi="Times New Roman" w:cs="Times New Roman"/>
              </w:rPr>
            </w:pPr>
            <w:r>
              <w:rPr>
                <w:rFonts w:hint="default" w:ascii="Times New Roman" w:hAnsi="Times New Roman" w:cs="Times New Roman"/>
              </w:rPr>
              <w:t>Null</w:t>
            </w:r>
          </w:p>
        </w:tc>
        <w:tc>
          <w:tcPr>
            <w:tcW w:w="2340" w:type="dxa"/>
            <w:tcBorders>
              <w:top w:val="single" w:color="D3D3D3" w:sz="4" w:space="0"/>
              <w:left w:val="single" w:color="D3D3D3" w:sz="4" w:space="0"/>
              <w:bottom w:val="single" w:color="D3D3D3" w:sz="4" w:space="0"/>
              <w:right w:val="single" w:color="D3D3D3" w:sz="4" w:space="0"/>
            </w:tcBorders>
          </w:tcPr>
          <w:p w14:paraId="63B99825">
            <w:pPr>
              <w:rPr>
                <w:rFonts w:hint="default" w:ascii="Times New Roman" w:hAnsi="Times New Roman" w:cs="Times New Roman"/>
              </w:rPr>
            </w:pPr>
            <w:r>
              <w:rPr>
                <w:rFonts w:hint="default" w:ascii="Times New Roman" w:hAnsi="Times New Roman" w:cs="Times New Roman"/>
              </w:rPr>
              <w:t>Địa chỉ trụ sở nhà cung cấp</w:t>
            </w:r>
          </w:p>
        </w:tc>
      </w:tr>
      <w:tr w14:paraId="26A6CB75">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65C9EBF4">
            <w:pPr>
              <w:rPr>
                <w:rFonts w:hint="default" w:ascii="Times New Roman" w:hAnsi="Times New Roman" w:cs="Times New Roman"/>
              </w:rPr>
            </w:pPr>
            <w:r>
              <w:rPr>
                <w:rFonts w:hint="default" w:ascii="Times New Roman" w:hAnsi="Times New Roman" w:cs="Times New Roman"/>
                <w:sz w:val="19"/>
              </w:rPr>
              <w:t>SoDienThoai</w:t>
            </w:r>
          </w:p>
        </w:tc>
        <w:tc>
          <w:tcPr>
            <w:tcW w:w="2340" w:type="dxa"/>
            <w:tcBorders>
              <w:top w:val="single" w:color="D3D3D3" w:sz="4" w:space="0"/>
              <w:left w:val="single" w:color="D3D3D3" w:sz="4" w:space="0"/>
              <w:bottom w:val="single" w:color="D3D3D3" w:sz="4" w:space="0"/>
              <w:right w:val="single" w:color="D3D3D3" w:sz="4" w:space="0"/>
            </w:tcBorders>
          </w:tcPr>
          <w:p w14:paraId="24F3C472">
            <w:pPr>
              <w:rPr>
                <w:rFonts w:hint="default" w:ascii="Times New Roman" w:hAnsi="Times New Roman" w:cs="Times New Roman"/>
              </w:rPr>
            </w:pPr>
            <w:r>
              <w:rPr>
                <w:rFonts w:hint="default" w:ascii="Times New Roman" w:hAnsi="Times New Roman" w:cs="Times New Roman"/>
                <w:sz w:val="19"/>
              </w:rPr>
              <w:t>nvarchar(15)</w:t>
            </w:r>
          </w:p>
        </w:tc>
        <w:tc>
          <w:tcPr>
            <w:tcW w:w="2340" w:type="dxa"/>
            <w:tcBorders>
              <w:top w:val="single" w:color="D3D3D3" w:sz="4" w:space="0"/>
              <w:left w:val="single" w:color="D3D3D3" w:sz="4" w:space="0"/>
              <w:bottom w:val="single" w:color="D3D3D3" w:sz="4" w:space="0"/>
              <w:right w:val="single" w:color="D3D3D3" w:sz="4" w:space="0"/>
            </w:tcBorders>
          </w:tcPr>
          <w:p w14:paraId="212CCEEF">
            <w:pPr>
              <w:rPr>
                <w:rFonts w:hint="default" w:ascii="Times New Roman" w:hAnsi="Times New Roman" w:cs="Times New Roman"/>
              </w:rPr>
            </w:pPr>
            <w:r>
              <w:rPr>
                <w:rFonts w:hint="default" w:ascii="Times New Roman" w:hAnsi="Times New Roman" w:cs="Times New Roman"/>
              </w:rPr>
              <w:t>Null</w:t>
            </w:r>
          </w:p>
        </w:tc>
        <w:tc>
          <w:tcPr>
            <w:tcW w:w="2340" w:type="dxa"/>
            <w:tcBorders>
              <w:top w:val="single" w:color="D3D3D3" w:sz="4" w:space="0"/>
              <w:left w:val="single" w:color="D3D3D3" w:sz="4" w:space="0"/>
              <w:bottom w:val="single" w:color="D3D3D3" w:sz="4" w:space="0"/>
              <w:right w:val="single" w:color="D3D3D3" w:sz="4" w:space="0"/>
            </w:tcBorders>
          </w:tcPr>
          <w:p w14:paraId="14C73696">
            <w:pPr>
              <w:rPr>
                <w:rFonts w:hint="default" w:ascii="Times New Roman" w:hAnsi="Times New Roman" w:cs="Times New Roman"/>
              </w:rPr>
            </w:pPr>
            <w:r>
              <w:rPr>
                <w:rFonts w:hint="default" w:ascii="Times New Roman" w:hAnsi="Times New Roman" w:cs="Times New Roman"/>
              </w:rPr>
              <w:t>Số điện thoại liên hệ</w:t>
            </w:r>
          </w:p>
        </w:tc>
      </w:tr>
      <w:tr w14:paraId="27AAF339">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2676692C">
            <w:pPr>
              <w:rPr>
                <w:rFonts w:hint="default" w:ascii="Times New Roman" w:hAnsi="Times New Roman" w:cs="Times New Roman"/>
              </w:rPr>
            </w:pPr>
            <w:r>
              <w:rPr>
                <w:rFonts w:hint="default" w:ascii="Times New Roman" w:hAnsi="Times New Roman" w:cs="Times New Roman"/>
                <w:sz w:val="19"/>
              </w:rPr>
              <w:t>Email</w:t>
            </w:r>
          </w:p>
        </w:tc>
        <w:tc>
          <w:tcPr>
            <w:tcW w:w="2340" w:type="dxa"/>
            <w:tcBorders>
              <w:top w:val="single" w:color="D3D3D3" w:sz="4" w:space="0"/>
              <w:left w:val="single" w:color="D3D3D3" w:sz="4" w:space="0"/>
              <w:bottom w:val="single" w:color="D3D3D3" w:sz="4" w:space="0"/>
              <w:right w:val="single" w:color="D3D3D3" w:sz="4" w:space="0"/>
            </w:tcBorders>
          </w:tcPr>
          <w:p w14:paraId="4426AB24">
            <w:pPr>
              <w:rPr>
                <w:rFonts w:hint="default" w:ascii="Times New Roman" w:hAnsi="Times New Roman" w:cs="Times New Roman"/>
              </w:rPr>
            </w:pPr>
            <w:r>
              <w:rPr>
                <w:rFonts w:hint="default" w:ascii="Times New Roman" w:hAnsi="Times New Roman" w:cs="Times New Roman"/>
                <w:sz w:val="19"/>
              </w:rPr>
              <w:t>nvarchar(100)</w:t>
            </w:r>
          </w:p>
        </w:tc>
        <w:tc>
          <w:tcPr>
            <w:tcW w:w="2340" w:type="dxa"/>
            <w:tcBorders>
              <w:top w:val="single" w:color="D3D3D3" w:sz="4" w:space="0"/>
              <w:left w:val="single" w:color="D3D3D3" w:sz="4" w:space="0"/>
              <w:bottom w:val="single" w:color="D3D3D3" w:sz="4" w:space="0"/>
              <w:right w:val="single" w:color="D3D3D3" w:sz="4" w:space="0"/>
            </w:tcBorders>
          </w:tcPr>
          <w:p w14:paraId="657C429E">
            <w:pPr>
              <w:rPr>
                <w:rFonts w:hint="default" w:ascii="Times New Roman" w:hAnsi="Times New Roman" w:cs="Times New Roman"/>
              </w:rPr>
            </w:pPr>
            <w:r>
              <w:rPr>
                <w:rFonts w:hint="default" w:ascii="Times New Roman" w:hAnsi="Times New Roman" w:cs="Times New Roman"/>
              </w:rPr>
              <w:t>Null</w:t>
            </w:r>
          </w:p>
        </w:tc>
        <w:tc>
          <w:tcPr>
            <w:tcW w:w="2340" w:type="dxa"/>
            <w:tcBorders>
              <w:top w:val="single" w:color="D3D3D3" w:sz="4" w:space="0"/>
              <w:left w:val="single" w:color="D3D3D3" w:sz="4" w:space="0"/>
              <w:bottom w:val="single" w:color="D3D3D3" w:sz="4" w:space="0"/>
              <w:right w:val="single" w:color="D3D3D3" w:sz="4" w:space="0"/>
            </w:tcBorders>
          </w:tcPr>
          <w:p w14:paraId="7A71B78D">
            <w:pPr>
              <w:rPr>
                <w:rFonts w:hint="default" w:ascii="Times New Roman" w:hAnsi="Times New Roman" w:cs="Times New Roman"/>
              </w:rPr>
            </w:pPr>
            <w:r>
              <w:rPr>
                <w:rFonts w:hint="default" w:ascii="Times New Roman" w:hAnsi="Times New Roman" w:cs="Times New Roman"/>
              </w:rPr>
              <w:t>Địa chỉ Email liên hệ</w:t>
            </w:r>
          </w:p>
        </w:tc>
      </w:tr>
      <w:tr w14:paraId="2117218A">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09CAC2F0">
            <w:pPr>
              <w:rPr>
                <w:rFonts w:hint="default" w:ascii="Times New Roman" w:hAnsi="Times New Roman" w:cs="Times New Roman"/>
              </w:rPr>
            </w:pPr>
            <w:r>
              <w:rPr>
                <w:rFonts w:hint="default" w:ascii="Times New Roman" w:hAnsi="Times New Roman" w:cs="Times New Roman"/>
                <w:sz w:val="19"/>
              </w:rPr>
              <w:t>NguoiLienHe</w:t>
            </w:r>
          </w:p>
        </w:tc>
        <w:tc>
          <w:tcPr>
            <w:tcW w:w="2340" w:type="dxa"/>
            <w:tcBorders>
              <w:top w:val="single" w:color="D3D3D3" w:sz="4" w:space="0"/>
              <w:left w:val="single" w:color="D3D3D3" w:sz="4" w:space="0"/>
              <w:bottom w:val="single" w:color="D3D3D3" w:sz="4" w:space="0"/>
              <w:right w:val="single" w:color="D3D3D3" w:sz="4" w:space="0"/>
            </w:tcBorders>
          </w:tcPr>
          <w:p w14:paraId="4F34F9DB">
            <w:pPr>
              <w:rPr>
                <w:rFonts w:hint="default" w:ascii="Times New Roman" w:hAnsi="Times New Roman" w:cs="Times New Roman"/>
              </w:rPr>
            </w:pPr>
            <w:r>
              <w:rPr>
                <w:rFonts w:hint="default" w:ascii="Times New Roman" w:hAnsi="Times New Roman" w:cs="Times New Roman"/>
                <w:sz w:val="19"/>
              </w:rPr>
              <w:t>nvarchar(100)</w:t>
            </w:r>
          </w:p>
        </w:tc>
        <w:tc>
          <w:tcPr>
            <w:tcW w:w="2340" w:type="dxa"/>
            <w:tcBorders>
              <w:top w:val="single" w:color="D3D3D3" w:sz="4" w:space="0"/>
              <w:left w:val="single" w:color="D3D3D3" w:sz="4" w:space="0"/>
              <w:bottom w:val="single" w:color="D3D3D3" w:sz="4" w:space="0"/>
              <w:right w:val="single" w:color="D3D3D3" w:sz="4" w:space="0"/>
            </w:tcBorders>
          </w:tcPr>
          <w:p w14:paraId="785A4499">
            <w:pPr>
              <w:rPr>
                <w:rFonts w:hint="default" w:ascii="Times New Roman" w:hAnsi="Times New Roman" w:cs="Times New Roman"/>
              </w:rPr>
            </w:pPr>
            <w:r>
              <w:rPr>
                <w:rFonts w:hint="default" w:ascii="Times New Roman" w:hAnsi="Times New Roman" w:cs="Times New Roman"/>
              </w:rPr>
              <w:t>Null</w:t>
            </w:r>
          </w:p>
        </w:tc>
        <w:tc>
          <w:tcPr>
            <w:tcW w:w="2340" w:type="dxa"/>
            <w:tcBorders>
              <w:top w:val="single" w:color="D3D3D3" w:sz="4" w:space="0"/>
              <w:left w:val="single" w:color="D3D3D3" w:sz="4" w:space="0"/>
              <w:bottom w:val="single" w:color="D3D3D3" w:sz="4" w:space="0"/>
              <w:right w:val="single" w:color="D3D3D3" w:sz="4" w:space="0"/>
            </w:tcBorders>
          </w:tcPr>
          <w:p w14:paraId="14460C4B">
            <w:pPr>
              <w:rPr>
                <w:rFonts w:hint="default" w:ascii="Times New Roman" w:hAnsi="Times New Roman" w:cs="Times New Roman"/>
              </w:rPr>
            </w:pPr>
            <w:r>
              <w:rPr>
                <w:rFonts w:hint="default" w:ascii="Times New Roman" w:hAnsi="Times New Roman" w:cs="Times New Roman"/>
              </w:rPr>
              <w:t>Đại diện người liên hệ</w:t>
            </w:r>
          </w:p>
        </w:tc>
      </w:tr>
      <w:tr w14:paraId="7D87B217">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79FF82EA">
            <w:pPr>
              <w:rPr>
                <w:rFonts w:hint="default" w:ascii="Times New Roman" w:hAnsi="Times New Roman" w:cs="Times New Roman"/>
              </w:rPr>
            </w:pPr>
            <w:r>
              <w:rPr>
                <w:rFonts w:hint="default" w:ascii="Times New Roman" w:hAnsi="Times New Roman" w:cs="Times New Roman"/>
                <w:sz w:val="19"/>
              </w:rPr>
              <w:t>GhiChu</w:t>
            </w:r>
          </w:p>
        </w:tc>
        <w:tc>
          <w:tcPr>
            <w:tcW w:w="2340" w:type="dxa"/>
            <w:tcBorders>
              <w:top w:val="single" w:color="D3D3D3" w:sz="4" w:space="0"/>
              <w:left w:val="single" w:color="D3D3D3" w:sz="4" w:space="0"/>
              <w:bottom w:val="single" w:color="D3D3D3" w:sz="4" w:space="0"/>
              <w:right w:val="single" w:color="D3D3D3" w:sz="4" w:space="0"/>
            </w:tcBorders>
          </w:tcPr>
          <w:p w14:paraId="7DEF527A">
            <w:pPr>
              <w:rPr>
                <w:rFonts w:hint="default" w:ascii="Times New Roman" w:hAnsi="Times New Roman" w:cs="Times New Roman"/>
              </w:rPr>
            </w:pPr>
            <w:r>
              <w:rPr>
                <w:rFonts w:hint="default" w:ascii="Times New Roman" w:hAnsi="Times New Roman" w:cs="Times New Roman"/>
                <w:sz w:val="19"/>
              </w:rPr>
              <w:t>nvarchar(500)</w:t>
            </w:r>
          </w:p>
        </w:tc>
        <w:tc>
          <w:tcPr>
            <w:tcW w:w="2340" w:type="dxa"/>
            <w:tcBorders>
              <w:top w:val="single" w:color="D3D3D3" w:sz="4" w:space="0"/>
              <w:left w:val="single" w:color="D3D3D3" w:sz="4" w:space="0"/>
              <w:bottom w:val="single" w:color="D3D3D3" w:sz="4" w:space="0"/>
              <w:right w:val="single" w:color="D3D3D3" w:sz="4" w:space="0"/>
            </w:tcBorders>
          </w:tcPr>
          <w:p w14:paraId="36241DD4">
            <w:pPr>
              <w:rPr>
                <w:rFonts w:hint="default" w:ascii="Times New Roman" w:hAnsi="Times New Roman" w:cs="Times New Roman"/>
              </w:rPr>
            </w:pPr>
            <w:r>
              <w:rPr>
                <w:rFonts w:hint="default" w:ascii="Times New Roman" w:hAnsi="Times New Roman" w:cs="Times New Roman"/>
              </w:rPr>
              <w:t>Null</w:t>
            </w:r>
          </w:p>
        </w:tc>
        <w:tc>
          <w:tcPr>
            <w:tcW w:w="2340" w:type="dxa"/>
            <w:tcBorders>
              <w:top w:val="single" w:color="D3D3D3" w:sz="4" w:space="0"/>
              <w:left w:val="single" w:color="D3D3D3" w:sz="4" w:space="0"/>
              <w:bottom w:val="single" w:color="D3D3D3" w:sz="4" w:space="0"/>
              <w:right w:val="single" w:color="D3D3D3" w:sz="4" w:space="0"/>
            </w:tcBorders>
          </w:tcPr>
          <w:p w14:paraId="12C31810">
            <w:pPr>
              <w:rPr>
                <w:rFonts w:hint="default" w:ascii="Times New Roman" w:hAnsi="Times New Roman" w:cs="Times New Roman"/>
              </w:rPr>
            </w:pPr>
            <w:r>
              <w:rPr>
                <w:rFonts w:hint="default" w:ascii="Times New Roman" w:hAnsi="Times New Roman" w:cs="Times New Roman"/>
              </w:rPr>
              <w:t>Ghi chú thêm</w:t>
            </w:r>
          </w:p>
        </w:tc>
      </w:tr>
      <w:tr w14:paraId="474FBD77">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7695DE82">
            <w:pPr>
              <w:rPr>
                <w:rFonts w:hint="default" w:ascii="Times New Roman" w:hAnsi="Times New Roman" w:cs="Times New Roman"/>
              </w:rPr>
            </w:pPr>
            <w:r>
              <w:rPr>
                <w:rFonts w:hint="default" w:ascii="Times New Roman" w:hAnsi="Times New Roman" w:cs="Times New Roman"/>
                <w:sz w:val="19"/>
              </w:rPr>
              <w:t>KichHoat</w:t>
            </w:r>
          </w:p>
        </w:tc>
        <w:tc>
          <w:tcPr>
            <w:tcW w:w="2340" w:type="dxa"/>
            <w:tcBorders>
              <w:top w:val="single" w:color="D3D3D3" w:sz="4" w:space="0"/>
              <w:left w:val="single" w:color="D3D3D3" w:sz="4" w:space="0"/>
              <w:bottom w:val="single" w:color="D3D3D3" w:sz="4" w:space="0"/>
              <w:right w:val="single" w:color="D3D3D3" w:sz="4" w:space="0"/>
            </w:tcBorders>
          </w:tcPr>
          <w:p w14:paraId="6A060F8F">
            <w:pPr>
              <w:rPr>
                <w:rFonts w:hint="default" w:ascii="Times New Roman" w:hAnsi="Times New Roman" w:cs="Times New Roman"/>
              </w:rPr>
            </w:pPr>
            <w:r>
              <w:rPr>
                <w:rFonts w:hint="default" w:ascii="Times New Roman" w:hAnsi="Times New Roman" w:cs="Times New Roman"/>
                <w:sz w:val="19"/>
              </w:rPr>
              <w:t>bit</w:t>
            </w:r>
          </w:p>
        </w:tc>
        <w:tc>
          <w:tcPr>
            <w:tcW w:w="2340" w:type="dxa"/>
            <w:tcBorders>
              <w:top w:val="single" w:color="D3D3D3" w:sz="4" w:space="0"/>
              <w:left w:val="single" w:color="D3D3D3" w:sz="4" w:space="0"/>
              <w:bottom w:val="single" w:color="D3D3D3" w:sz="4" w:space="0"/>
              <w:right w:val="single" w:color="D3D3D3" w:sz="4" w:space="0"/>
            </w:tcBorders>
          </w:tcPr>
          <w:p w14:paraId="117DCE37">
            <w:pPr>
              <w:rPr>
                <w:rFonts w:hint="default" w:ascii="Times New Roman" w:hAnsi="Times New Roman" w:cs="Times New Roman"/>
              </w:rPr>
            </w:pPr>
            <w:r>
              <w:rPr>
                <w:rFonts w:hint="default" w:ascii="Times New Roman" w:hAnsi="Times New Roman" w:cs="Times New Roman"/>
              </w:rPr>
              <w:t xml:space="preserve">Not Null, Default </w:t>
            </w:r>
            <w:r>
              <w:rPr>
                <w:rFonts w:hint="default" w:ascii="Times New Roman" w:hAnsi="Times New Roman" w:cs="Times New Roman"/>
                <w:sz w:val="19"/>
              </w:rPr>
              <w:t>1</w:t>
            </w:r>
          </w:p>
        </w:tc>
        <w:tc>
          <w:tcPr>
            <w:tcW w:w="2340" w:type="dxa"/>
            <w:tcBorders>
              <w:top w:val="single" w:color="D3D3D3" w:sz="4" w:space="0"/>
              <w:left w:val="single" w:color="D3D3D3" w:sz="4" w:space="0"/>
              <w:bottom w:val="single" w:color="D3D3D3" w:sz="4" w:space="0"/>
              <w:right w:val="single" w:color="D3D3D3" w:sz="4" w:space="0"/>
            </w:tcBorders>
          </w:tcPr>
          <w:p w14:paraId="68F92A06">
            <w:pPr>
              <w:rPr>
                <w:rFonts w:hint="default" w:ascii="Times New Roman" w:hAnsi="Times New Roman" w:cs="Times New Roman"/>
              </w:rPr>
            </w:pPr>
            <w:r>
              <w:rPr>
                <w:rFonts w:hint="default" w:ascii="Times New Roman" w:hAnsi="Times New Roman" w:cs="Times New Roman"/>
              </w:rPr>
              <w:t>Trạng thái hoạt động</w:t>
            </w:r>
          </w:p>
        </w:tc>
      </w:tr>
      <w:tr w14:paraId="2AC03C78">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375675E6">
            <w:pPr>
              <w:rPr>
                <w:rFonts w:hint="default" w:ascii="Times New Roman" w:hAnsi="Times New Roman" w:cs="Times New Roman"/>
              </w:rPr>
            </w:pPr>
            <w:r>
              <w:rPr>
                <w:rFonts w:hint="default" w:ascii="Times New Roman" w:hAnsi="Times New Roman" w:cs="Times New Roman"/>
                <w:sz w:val="19"/>
              </w:rPr>
              <w:t>NgayTao</w:t>
            </w:r>
          </w:p>
        </w:tc>
        <w:tc>
          <w:tcPr>
            <w:tcW w:w="2340" w:type="dxa"/>
            <w:tcBorders>
              <w:top w:val="single" w:color="D3D3D3" w:sz="4" w:space="0"/>
              <w:left w:val="single" w:color="D3D3D3" w:sz="4" w:space="0"/>
              <w:bottom w:val="single" w:color="D3D3D3" w:sz="4" w:space="0"/>
              <w:right w:val="single" w:color="D3D3D3" w:sz="4" w:space="0"/>
            </w:tcBorders>
          </w:tcPr>
          <w:p w14:paraId="72513F31">
            <w:pPr>
              <w:rPr>
                <w:rFonts w:hint="default" w:ascii="Times New Roman" w:hAnsi="Times New Roman" w:cs="Times New Roman"/>
              </w:rPr>
            </w:pPr>
            <w:r>
              <w:rPr>
                <w:rFonts w:hint="default" w:ascii="Times New Roman" w:hAnsi="Times New Roman" w:cs="Times New Roman"/>
                <w:sz w:val="19"/>
              </w:rPr>
              <w:t>datetime2</w:t>
            </w:r>
          </w:p>
        </w:tc>
        <w:tc>
          <w:tcPr>
            <w:tcW w:w="2340" w:type="dxa"/>
            <w:tcBorders>
              <w:top w:val="single" w:color="D3D3D3" w:sz="4" w:space="0"/>
              <w:left w:val="single" w:color="D3D3D3" w:sz="4" w:space="0"/>
              <w:bottom w:val="single" w:color="D3D3D3" w:sz="4" w:space="0"/>
              <w:right w:val="single" w:color="D3D3D3" w:sz="4" w:space="0"/>
            </w:tcBorders>
          </w:tcPr>
          <w:p w14:paraId="0C1D015E">
            <w:pPr>
              <w:rPr>
                <w:rFonts w:hint="default" w:ascii="Times New Roman" w:hAnsi="Times New Roman" w:cs="Times New Roman"/>
              </w:rPr>
            </w:pPr>
            <w:r>
              <w:rPr>
                <w:rFonts w:hint="default" w:ascii="Times New Roman" w:hAnsi="Times New Roman" w:cs="Times New Roman"/>
              </w:rPr>
              <w:t xml:space="preserve">Not Null, Default </w:t>
            </w:r>
            <w:r>
              <w:rPr>
                <w:rFonts w:hint="default" w:ascii="Times New Roman" w:hAnsi="Times New Roman" w:cs="Times New Roman"/>
                <w:sz w:val="19"/>
              </w:rPr>
              <w:t>GetDate()</w:t>
            </w:r>
          </w:p>
        </w:tc>
        <w:tc>
          <w:tcPr>
            <w:tcW w:w="2340" w:type="dxa"/>
            <w:tcBorders>
              <w:top w:val="single" w:color="D3D3D3" w:sz="4" w:space="0"/>
              <w:left w:val="single" w:color="D3D3D3" w:sz="4" w:space="0"/>
              <w:bottom w:val="single" w:color="D3D3D3" w:sz="4" w:space="0"/>
              <w:right w:val="single" w:color="D3D3D3" w:sz="4" w:space="0"/>
            </w:tcBorders>
          </w:tcPr>
          <w:p w14:paraId="795D487A">
            <w:pPr>
              <w:rPr>
                <w:rFonts w:hint="default" w:ascii="Times New Roman" w:hAnsi="Times New Roman" w:cs="Times New Roman"/>
              </w:rPr>
            </w:pPr>
            <w:r>
              <w:rPr>
                <w:rFonts w:hint="default" w:ascii="Times New Roman" w:hAnsi="Times New Roman" w:cs="Times New Roman"/>
              </w:rPr>
              <w:t>Ngày lưu thông tin đối tác</w:t>
            </w:r>
          </w:p>
        </w:tc>
      </w:tr>
    </w:tbl>
    <w:p w14:paraId="06765657">
      <w:pPr>
        <w:spacing w:before="0" w:after="120"/>
        <w:rPr>
          <w:rFonts w:hint="default" w:ascii="Times New Roman" w:hAnsi="Times New Roman" w:cs="Times New Roman"/>
        </w:rPr>
      </w:pPr>
    </w:p>
    <w:p w14:paraId="359C6496">
      <w:pPr>
        <w:pStyle w:val="4"/>
        <w:rPr>
          <w:rFonts w:hint="default" w:ascii="Times New Roman" w:hAnsi="Times New Roman" w:cs="Times New Roman"/>
        </w:rPr>
      </w:pPr>
      <w:r>
        <w:rPr>
          <w:rFonts w:hint="default" w:ascii="Times New Roman" w:hAnsi="Times New Roman" w:cs="Times New Roman"/>
        </w:rPr>
        <w:t xml:space="preserve">12. Bảng </w:t>
      </w:r>
      <w:r>
        <w:rPr>
          <w:rFonts w:hint="default" w:ascii="Times New Roman" w:hAnsi="Times New Roman" w:cs="Times New Roman"/>
          <w:sz w:val="19"/>
        </w:rPr>
        <w:t>PhieuNhapHang</w:t>
      </w:r>
      <w:r>
        <w:rPr>
          <w:rFonts w:hint="default" w:ascii="Times New Roman" w:hAnsi="Times New Roman" w:cs="Times New Roman"/>
        </w:rPr>
        <w:t xml:space="preserve"> (Thông tin nhập hàng vào kho)</w:t>
      </w:r>
    </w:p>
    <w:tbl>
      <w:tblPr>
        <w:tblStyle w:val="12"/>
        <w:tblW w:w="0" w:type="auto"/>
        <w:tblInd w:w="0" w:type="dxa"/>
        <w:tblLayout w:type="autofit"/>
        <w:tblCellMar>
          <w:top w:w="0" w:type="dxa"/>
          <w:left w:w="108" w:type="dxa"/>
          <w:bottom w:w="0" w:type="dxa"/>
          <w:right w:w="108" w:type="dxa"/>
        </w:tblCellMar>
      </w:tblPr>
      <w:tblGrid>
        <w:gridCol w:w="2340"/>
        <w:gridCol w:w="2340"/>
        <w:gridCol w:w="2340"/>
        <w:gridCol w:w="2340"/>
      </w:tblGrid>
      <w:tr w14:paraId="0D5784A0">
        <w:tblPrEx>
          <w:tblCellMar>
            <w:top w:w="0" w:type="dxa"/>
            <w:left w:w="108" w:type="dxa"/>
            <w:bottom w:w="0" w:type="dxa"/>
            <w:right w:w="108" w:type="dxa"/>
          </w:tblCellMar>
        </w:tblPrEx>
        <w:trPr>
          <w:tblHeader/>
        </w:trPr>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21461438">
            <w:pPr>
              <w:jc w:val="center"/>
              <w:rPr>
                <w:rFonts w:hint="default" w:ascii="Times New Roman" w:hAnsi="Times New Roman" w:cs="Times New Roman"/>
              </w:rPr>
            </w:pPr>
            <w:r>
              <w:rPr>
                <w:rFonts w:hint="default" w:ascii="Times New Roman" w:hAnsi="Times New Roman" w:cs="Times New Roman"/>
              </w:rPr>
              <w:t>Tên trường (Column)</w:t>
            </w:r>
          </w:p>
        </w:tc>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0E281691">
            <w:pPr>
              <w:jc w:val="center"/>
              <w:rPr>
                <w:rFonts w:hint="default" w:ascii="Times New Roman" w:hAnsi="Times New Roman" w:cs="Times New Roman"/>
              </w:rPr>
            </w:pPr>
            <w:r>
              <w:rPr>
                <w:rFonts w:hint="default" w:ascii="Times New Roman" w:hAnsi="Times New Roman" w:cs="Times New Roman"/>
              </w:rPr>
              <w:t>Kiểu dữ liệu (Data Type)</w:t>
            </w:r>
          </w:p>
        </w:tc>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15E8ED1E">
            <w:pPr>
              <w:jc w:val="center"/>
              <w:rPr>
                <w:rFonts w:hint="default" w:ascii="Times New Roman" w:hAnsi="Times New Roman" w:cs="Times New Roman"/>
              </w:rPr>
            </w:pPr>
            <w:r>
              <w:rPr>
                <w:rFonts w:hint="default" w:ascii="Times New Roman" w:hAnsi="Times New Roman" w:cs="Times New Roman"/>
              </w:rPr>
              <w:t>Ràng buộc (Constraint)</w:t>
            </w:r>
          </w:p>
        </w:tc>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612FCE21">
            <w:pPr>
              <w:jc w:val="center"/>
              <w:rPr>
                <w:rFonts w:hint="default" w:ascii="Times New Roman" w:hAnsi="Times New Roman" w:cs="Times New Roman"/>
              </w:rPr>
            </w:pPr>
            <w:r>
              <w:rPr>
                <w:rFonts w:hint="default" w:ascii="Times New Roman" w:hAnsi="Times New Roman" w:cs="Times New Roman"/>
              </w:rPr>
              <w:t>Mô tả</w:t>
            </w:r>
          </w:p>
        </w:tc>
      </w:tr>
      <w:tr w14:paraId="28163BF5">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302C1F64">
            <w:pPr>
              <w:rPr>
                <w:rFonts w:hint="default" w:ascii="Times New Roman" w:hAnsi="Times New Roman" w:cs="Times New Roman"/>
              </w:rPr>
            </w:pPr>
            <w:r>
              <w:rPr>
                <w:rFonts w:hint="default" w:ascii="Times New Roman" w:hAnsi="Times New Roman" w:cs="Times New Roman"/>
                <w:sz w:val="19"/>
              </w:rPr>
              <w:t>Id</w:t>
            </w:r>
          </w:p>
        </w:tc>
        <w:tc>
          <w:tcPr>
            <w:tcW w:w="2340" w:type="dxa"/>
            <w:tcBorders>
              <w:top w:val="single" w:color="D3D3D3" w:sz="4" w:space="0"/>
              <w:left w:val="single" w:color="D3D3D3" w:sz="4" w:space="0"/>
              <w:bottom w:val="single" w:color="D3D3D3" w:sz="4" w:space="0"/>
              <w:right w:val="single" w:color="D3D3D3" w:sz="4" w:space="0"/>
            </w:tcBorders>
          </w:tcPr>
          <w:p w14:paraId="79109B0B">
            <w:pPr>
              <w:rPr>
                <w:rFonts w:hint="default" w:ascii="Times New Roman" w:hAnsi="Times New Roman" w:cs="Times New Roman"/>
              </w:rPr>
            </w:pPr>
            <w:r>
              <w:rPr>
                <w:rFonts w:hint="default" w:ascii="Times New Roman" w:hAnsi="Times New Roman" w:cs="Times New Roman"/>
                <w:sz w:val="19"/>
              </w:rPr>
              <w:t>int</w:t>
            </w:r>
          </w:p>
        </w:tc>
        <w:tc>
          <w:tcPr>
            <w:tcW w:w="2340" w:type="dxa"/>
            <w:tcBorders>
              <w:top w:val="single" w:color="D3D3D3" w:sz="4" w:space="0"/>
              <w:left w:val="single" w:color="D3D3D3" w:sz="4" w:space="0"/>
              <w:bottom w:val="single" w:color="D3D3D3" w:sz="4" w:space="0"/>
              <w:right w:val="single" w:color="D3D3D3" w:sz="4" w:space="0"/>
            </w:tcBorders>
          </w:tcPr>
          <w:p w14:paraId="5A318FCE">
            <w:pPr>
              <w:rPr>
                <w:rFonts w:hint="default" w:ascii="Times New Roman" w:hAnsi="Times New Roman" w:cs="Times New Roman"/>
              </w:rPr>
            </w:pPr>
            <w:r>
              <w:rPr>
                <w:rFonts w:hint="default" w:ascii="Times New Roman" w:hAnsi="Times New Roman" w:cs="Times New Roman"/>
              </w:rPr>
              <w:t>Primary Key, Identity</w:t>
            </w:r>
          </w:p>
        </w:tc>
        <w:tc>
          <w:tcPr>
            <w:tcW w:w="2340" w:type="dxa"/>
            <w:tcBorders>
              <w:top w:val="single" w:color="D3D3D3" w:sz="4" w:space="0"/>
              <w:left w:val="single" w:color="D3D3D3" w:sz="4" w:space="0"/>
              <w:bottom w:val="single" w:color="D3D3D3" w:sz="4" w:space="0"/>
              <w:right w:val="single" w:color="D3D3D3" w:sz="4" w:space="0"/>
            </w:tcBorders>
          </w:tcPr>
          <w:p w14:paraId="7966FD4B">
            <w:pPr>
              <w:rPr>
                <w:rFonts w:hint="default" w:ascii="Times New Roman" w:hAnsi="Times New Roman" w:cs="Times New Roman"/>
              </w:rPr>
            </w:pPr>
            <w:r>
              <w:rPr>
                <w:rFonts w:hint="default" w:ascii="Times New Roman" w:hAnsi="Times New Roman" w:cs="Times New Roman"/>
              </w:rPr>
              <w:t>Mã định danh phiếu nhập tự tăng</w:t>
            </w:r>
          </w:p>
        </w:tc>
      </w:tr>
      <w:tr w14:paraId="756CA40B">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78AC9516">
            <w:pPr>
              <w:rPr>
                <w:rFonts w:hint="default" w:ascii="Times New Roman" w:hAnsi="Times New Roman" w:cs="Times New Roman"/>
              </w:rPr>
            </w:pPr>
            <w:r>
              <w:rPr>
                <w:rFonts w:hint="default" w:ascii="Times New Roman" w:hAnsi="Times New Roman" w:cs="Times New Roman"/>
                <w:sz w:val="19"/>
              </w:rPr>
              <w:t>MaPhieu</w:t>
            </w:r>
          </w:p>
        </w:tc>
        <w:tc>
          <w:tcPr>
            <w:tcW w:w="2340" w:type="dxa"/>
            <w:tcBorders>
              <w:top w:val="single" w:color="D3D3D3" w:sz="4" w:space="0"/>
              <w:left w:val="single" w:color="D3D3D3" w:sz="4" w:space="0"/>
              <w:bottom w:val="single" w:color="D3D3D3" w:sz="4" w:space="0"/>
              <w:right w:val="single" w:color="D3D3D3" w:sz="4" w:space="0"/>
            </w:tcBorders>
          </w:tcPr>
          <w:p w14:paraId="0A4DFF59">
            <w:pPr>
              <w:rPr>
                <w:rFonts w:hint="default" w:ascii="Times New Roman" w:hAnsi="Times New Roman" w:cs="Times New Roman"/>
              </w:rPr>
            </w:pPr>
            <w:r>
              <w:rPr>
                <w:rFonts w:hint="default" w:ascii="Times New Roman" w:hAnsi="Times New Roman" w:cs="Times New Roman"/>
                <w:sz w:val="19"/>
              </w:rPr>
              <w:t>nvarchar(30)</w:t>
            </w:r>
          </w:p>
        </w:tc>
        <w:tc>
          <w:tcPr>
            <w:tcW w:w="2340" w:type="dxa"/>
            <w:tcBorders>
              <w:top w:val="single" w:color="D3D3D3" w:sz="4" w:space="0"/>
              <w:left w:val="single" w:color="D3D3D3" w:sz="4" w:space="0"/>
              <w:bottom w:val="single" w:color="D3D3D3" w:sz="4" w:space="0"/>
              <w:right w:val="single" w:color="D3D3D3" w:sz="4" w:space="0"/>
            </w:tcBorders>
          </w:tcPr>
          <w:p w14:paraId="583DB484">
            <w:pPr>
              <w:rPr>
                <w:rFonts w:hint="default" w:ascii="Times New Roman" w:hAnsi="Times New Roman" w:cs="Times New Roman"/>
              </w:rPr>
            </w:pPr>
            <w:r>
              <w:rPr>
                <w:rFonts w:hint="default" w:ascii="Times New Roman" w:hAnsi="Times New Roman" w:cs="Times New Roman"/>
              </w:rPr>
              <w:t>Not Null</w:t>
            </w:r>
          </w:p>
        </w:tc>
        <w:tc>
          <w:tcPr>
            <w:tcW w:w="2340" w:type="dxa"/>
            <w:tcBorders>
              <w:top w:val="single" w:color="D3D3D3" w:sz="4" w:space="0"/>
              <w:left w:val="single" w:color="D3D3D3" w:sz="4" w:space="0"/>
              <w:bottom w:val="single" w:color="D3D3D3" w:sz="4" w:space="0"/>
              <w:right w:val="single" w:color="D3D3D3" w:sz="4" w:space="0"/>
            </w:tcBorders>
          </w:tcPr>
          <w:p w14:paraId="5DABCE96">
            <w:pPr>
              <w:rPr>
                <w:rFonts w:hint="default" w:ascii="Times New Roman" w:hAnsi="Times New Roman" w:cs="Times New Roman"/>
              </w:rPr>
            </w:pPr>
            <w:r>
              <w:rPr>
                <w:rFonts w:hint="default" w:ascii="Times New Roman" w:hAnsi="Times New Roman" w:cs="Times New Roman"/>
              </w:rPr>
              <w:t>Mã phiếu nhập kho (Bắt buộc)</w:t>
            </w:r>
          </w:p>
        </w:tc>
      </w:tr>
      <w:tr w14:paraId="75D3AFC0">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0A9625D1">
            <w:pPr>
              <w:rPr>
                <w:rFonts w:hint="default" w:ascii="Times New Roman" w:hAnsi="Times New Roman" w:cs="Times New Roman"/>
              </w:rPr>
            </w:pPr>
            <w:r>
              <w:rPr>
                <w:rFonts w:hint="default" w:ascii="Times New Roman" w:hAnsi="Times New Roman" w:cs="Times New Roman"/>
                <w:sz w:val="19"/>
              </w:rPr>
              <w:t>NhaCungCapId</w:t>
            </w:r>
          </w:p>
        </w:tc>
        <w:tc>
          <w:tcPr>
            <w:tcW w:w="2340" w:type="dxa"/>
            <w:tcBorders>
              <w:top w:val="single" w:color="D3D3D3" w:sz="4" w:space="0"/>
              <w:left w:val="single" w:color="D3D3D3" w:sz="4" w:space="0"/>
              <w:bottom w:val="single" w:color="D3D3D3" w:sz="4" w:space="0"/>
              <w:right w:val="single" w:color="D3D3D3" w:sz="4" w:space="0"/>
            </w:tcBorders>
          </w:tcPr>
          <w:p w14:paraId="794A665D">
            <w:pPr>
              <w:rPr>
                <w:rFonts w:hint="default" w:ascii="Times New Roman" w:hAnsi="Times New Roman" w:cs="Times New Roman"/>
              </w:rPr>
            </w:pPr>
            <w:r>
              <w:rPr>
                <w:rFonts w:hint="default" w:ascii="Times New Roman" w:hAnsi="Times New Roman" w:cs="Times New Roman"/>
                <w:sz w:val="19"/>
              </w:rPr>
              <w:t>int</w:t>
            </w:r>
          </w:p>
        </w:tc>
        <w:tc>
          <w:tcPr>
            <w:tcW w:w="2340" w:type="dxa"/>
            <w:tcBorders>
              <w:top w:val="single" w:color="D3D3D3" w:sz="4" w:space="0"/>
              <w:left w:val="single" w:color="D3D3D3" w:sz="4" w:space="0"/>
              <w:bottom w:val="single" w:color="D3D3D3" w:sz="4" w:space="0"/>
              <w:right w:val="single" w:color="D3D3D3" w:sz="4" w:space="0"/>
            </w:tcBorders>
          </w:tcPr>
          <w:p w14:paraId="563D2FA0">
            <w:pPr>
              <w:rPr>
                <w:rFonts w:hint="default" w:ascii="Times New Roman" w:hAnsi="Times New Roman" w:cs="Times New Roman"/>
              </w:rPr>
            </w:pPr>
            <w:r>
              <w:rPr>
                <w:rFonts w:hint="default" w:ascii="Times New Roman" w:hAnsi="Times New Roman" w:cs="Times New Roman"/>
              </w:rPr>
              <w:t>Foreign Key</w:t>
            </w:r>
          </w:p>
        </w:tc>
        <w:tc>
          <w:tcPr>
            <w:tcW w:w="2340" w:type="dxa"/>
            <w:tcBorders>
              <w:top w:val="single" w:color="D3D3D3" w:sz="4" w:space="0"/>
              <w:left w:val="single" w:color="D3D3D3" w:sz="4" w:space="0"/>
              <w:bottom w:val="single" w:color="D3D3D3" w:sz="4" w:space="0"/>
              <w:right w:val="single" w:color="D3D3D3" w:sz="4" w:space="0"/>
            </w:tcBorders>
          </w:tcPr>
          <w:p w14:paraId="42FBEDD5">
            <w:pPr>
              <w:rPr>
                <w:rFonts w:hint="default" w:ascii="Times New Roman" w:hAnsi="Times New Roman" w:cs="Times New Roman"/>
              </w:rPr>
            </w:pPr>
            <w:r>
              <w:rPr>
                <w:rFonts w:hint="default" w:ascii="Times New Roman" w:hAnsi="Times New Roman" w:cs="Times New Roman"/>
              </w:rPr>
              <w:t xml:space="preserve">Khóa ngoại liên kết tới bảng </w:t>
            </w:r>
            <w:r>
              <w:rPr>
                <w:rFonts w:hint="default" w:ascii="Times New Roman" w:hAnsi="Times New Roman" w:cs="Times New Roman"/>
                <w:sz w:val="19"/>
              </w:rPr>
              <w:t>NhaCungCap</w:t>
            </w:r>
          </w:p>
        </w:tc>
      </w:tr>
      <w:tr w14:paraId="7966A1C5">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3488880B">
            <w:pPr>
              <w:rPr>
                <w:rFonts w:hint="default" w:ascii="Times New Roman" w:hAnsi="Times New Roman" w:cs="Times New Roman"/>
              </w:rPr>
            </w:pPr>
            <w:r>
              <w:rPr>
                <w:rFonts w:hint="default" w:ascii="Times New Roman" w:hAnsi="Times New Roman" w:cs="Times New Roman"/>
                <w:sz w:val="19"/>
              </w:rPr>
              <w:t>NhanVienNhapId</w:t>
            </w:r>
          </w:p>
        </w:tc>
        <w:tc>
          <w:tcPr>
            <w:tcW w:w="2340" w:type="dxa"/>
            <w:tcBorders>
              <w:top w:val="single" w:color="D3D3D3" w:sz="4" w:space="0"/>
              <w:left w:val="single" w:color="D3D3D3" w:sz="4" w:space="0"/>
              <w:bottom w:val="single" w:color="D3D3D3" w:sz="4" w:space="0"/>
              <w:right w:val="single" w:color="D3D3D3" w:sz="4" w:space="0"/>
            </w:tcBorders>
          </w:tcPr>
          <w:p w14:paraId="3B529DDF">
            <w:pPr>
              <w:rPr>
                <w:rFonts w:hint="default" w:ascii="Times New Roman" w:hAnsi="Times New Roman" w:cs="Times New Roman"/>
              </w:rPr>
            </w:pPr>
            <w:r>
              <w:rPr>
                <w:rFonts w:hint="default" w:ascii="Times New Roman" w:hAnsi="Times New Roman" w:cs="Times New Roman"/>
                <w:sz w:val="19"/>
              </w:rPr>
              <w:t>nvarchar(50)</w:t>
            </w:r>
          </w:p>
        </w:tc>
        <w:tc>
          <w:tcPr>
            <w:tcW w:w="2340" w:type="dxa"/>
            <w:tcBorders>
              <w:top w:val="single" w:color="D3D3D3" w:sz="4" w:space="0"/>
              <w:left w:val="single" w:color="D3D3D3" w:sz="4" w:space="0"/>
              <w:bottom w:val="single" w:color="D3D3D3" w:sz="4" w:space="0"/>
              <w:right w:val="single" w:color="D3D3D3" w:sz="4" w:space="0"/>
            </w:tcBorders>
          </w:tcPr>
          <w:p w14:paraId="3C330095">
            <w:pPr>
              <w:rPr>
                <w:rFonts w:hint="default" w:ascii="Times New Roman" w:hAnsi="Times New Roman" w:cs="Times New Roman"/>
              </w:rPr>
            </w:pPr>
            <w:r>
              <w:rPr>
                <w:rFonts w:hint="default" w:ascii="Times New Roman" w:hAnsi="Times New Roman" w:cs="Times New Roman"/>
              </w:rPr>
              <w:t>Foreign Key, Null</w:t>
            </w:r>
          </w:p>
        </w:tc>
        <w:tc>
          <w:tcPr>
            <w:tcW w:w="2340" w:type="dxa"/>
            <w:tcBorders>
              <w:top w:val="single" w:color="D3D3D3" w:sz="4" w:space="0"/>
              <w:left w:val="single" w:color="D3D3D3" w:sz="4" w:space="0"/>
              <w:bottom w:val="single" w:color="D3D3D3" w:sz="4" w:space="0"/>
              <w:right w:val="single" w:color="D3D3D3" w:sz="4" w:space="0"/>
            </w:tcBorders>
          </w:tcPr>
          <w:p w14:paraId="16C1BC4E">
            <w:pPr>
              <w:rPr>
                <w:rFonts w:hint="default" w:ascii="Times New Roman" w:hAnsi="Times New Roman" w:cs="Times New Roman"/>
              </w:rPr>
            </w:pPr>
            <w:r>
              <w:rPr>
                <w:rFonts w:hint="default" w:ascii="Times New Roman" w:hAnsi="Times New Roman" w:cs="Times New Roman"/>
              </w:rPr>
              <w:t>Tài khoản nhân viên làm thủ tục nhập kho</w:t>
            </w:r>
          </w:p>
        </w:tc>
      </w:tr>
      <w:tr w14:paraId="625F09F2">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4A1DE32A">
            <w:pPr>
              <w:rPr>
                <w:rFonts w:hint="default" w:ascii="Times New Roman" w:hAnsi="Times New Roman" w:cs="Times New Roman"/>
              </w:rPr>
            </w:pPr>
            <w:r>
              <w:rPr>
                <w:rFonts w:hint="default" w:ascii="Times New Roman" w:hAnsi="Times New Roman" w:cs="Times New Roman"/>
                <w:sz w:val="19"/>
              </w:rPr>
              <w:t>NgayNhap</w:t>
            </w:r>
          </w:p>
        </w:tc>
        <w:tc>
          <w:tcPr>
            <w:tcW w:w="2340" w:type="dxa"/>
            <w:tcBorders>
              <w:top w:val="single" w:color="D3D3D3" w:sz="4" w:space="0"/>
              <w:left w:val="single" w:color="D3D3D3" w:sz="4" w:space="0"/>
              <w:bottom w:val="single" w:color="D3D3D3" w:sz="4" w:space="0"/>
              <w:right w:val="single" w:color="D3D3D3" w:sz="4" w:space="0"/>
            </w:tcBorders>
          </w:tcPr>
          <w:p w14:paraId="159D1040">
            <w:pPr>
              <w:rPr>
                <w:rFonts w:hint="default" w:ascii="Times New Roman" w:hAnsi="Times New Roman" w:cs="Times New Roman"/>
              </w:rPr>
            </w:pPr>
            <w:r>
              <w:rPr>
                <w:rFonts w:hint="default" w:ascii="Times New Roman" w:hAnsi="Times New Roman" w:cs="Times New Roman"/>
                <w:sz w:val="19"/>
              </w:rPr>
              <w:t>datetime2</w:t>
            </w:r>
          </w:p>
        </w:tc>
        <w:tc>
          <w:tcPr>
            <w:tcW w:w="2340" w:type="dxa"/>
            <w:tcBorders>
              <w:top w:val="single" w:color="D3D3D3" w:sz="4" w:space="0"/>
              <w:left w:val="single" w:color="D3D3D3" w:sz="4" w:space="0"/>
              <w:bottom w:val="single" w:color="D3D3D3" w:sz="4" w:space="0"/>
              <w:right w:val="single" w:color="D3D3D3" w:sz="4" w:space="0"/>
            </w:tcBorders>
          </w:tcPr>
          <w:p w14:paraId="0319BB47">
            <w:pPr>
              <w:rPr>
                <w:rFonts w:hint="default" w:ascii="Times New Roman" w:hAnsi="Times New Roman" w:cs="Times New Roman"/>
              </w:rPr>
            </w:pPr>
            <w:r>
              <w:rPr>
                <w:rFonts w:hint="default" w:ascii="Times New Roman" w:hAnsi="Times New Roman" w:cs="Times New Roman"/>
              </w:rPr>
              <w:t xml:space="preserve">Not Null, Default </w:t>
            </w:r>
            <w:r>
              <w:rPr>
                <w:rFonts w:hint="default" w:ascii="Times New Roman" w:hAnsi="Times New Roman" w:cs="Times New Roman"/>
                <w:sz w:val="19"/>
              </w:rPr>
              <w:t>GetDate()</w:t>
            </w:r>
          </w:p>
        </w:tc>
        <w:tc>
          <w:tcPr>
            <w:tcW w:w="2340" w:type="dxa"/>
            <w:tcBorders>
              <w:top w:val="single" w:color="D3D3D3" w:sz="4" w:space="0"/>
              <w:left w:val="single" w:color="D3D3D3" w:sz="4" w:space="0"/>
              <w:bottom w:val="single" w:color="D3D3D3" w:sz="4" w:space="0"/>
              <w:right w:val="single" w:color="D3D3D3" w:sz="4" w:space="0"/>
            </w:tcBorders>
          </w:tcPr>
          <w:p w14:paraId="434368ED">
            <w:pPr>
              <w:rPr>
                <w:rFonts w:hint="default" w:ascii="Times New Roman" w:hAnsi="Times New Roman" w:cs="Times New Roman"/>
              </w:rPr>
            </w:pPr>
            <w:r>
              <w:rPr>
                <w:rFonts w:hint="default" w:ascii="Times New Roman" w:hAnsi="Times New Roman" w:cs="Times New Roman"/>
              </w:rPr>
              <w:t>Thời gian làm thủ tục nhập kho</w:t>
            </w:r>
          </w:p>
        </w:tc>
      </w:tr>
      <w:tr w14:paraId="26DF28EF">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39D92365">
            <w:pPr>
              <w:rPr>
                <w:rFonts w:hint="default" w:ascii="Times New Roman" w:hAnsi="Times New Roman" w:cs="Times New Roman"/>
              </w:rPr>
            </w:pPr>
            <w:r>
              <w:rPr>
                <w:rFonts w:hint="default" w:ascii="Times New Roman" w:hAnsi="Times New Roman" w:cs="Times New Roman"/>
                <w:sz w:val="19"/>
              </w:rPr>
              <w:t>TongTien</w:t>
            </w:r>
          </w:p>
        </w:tc>
        <w:tc>
          <w:tcPr>
            <w:tcW w:w="2340" w:type="dxa"/>
            <w:tcBorders>
              <w:top w:val="single" w:color="D3D3D3" w:sz="4" w:space="0"/>
              <w:left w:val="single" w:color="D3D3D3" w:sz="4" w:space="0"/>
              <w:bottom w:val="single" w:color="D3D3D3" w:sz="4" w:space="0"/>
              <w:right w:val="single" w:color="D3D3D3" w:sz="4" w:space="0"/>
            </w:tcBorders>
          </w:tcPr>
          <w:p w14:paraId="1DD5370B">
            <w:pPr>
              <w:rPr>
                <w:rFonts w:hint="default" w:ascii="Times New Roman" w:hAnsi="Times New Roman" w:cs="Times New Roman"/>
              </w:rPr>
            </w:pPr>
            <w:r>
              <w:rPr>
                <w:rFonts w:hint="default" w:ascii="Times New Roman" w:hAnsi="Times New Roman" w:cs="Times New Roman"/>
                <w:sz w:val="19"/>
              </w:rPr>
              <w:t>decimal(18,2)</w:t>
            </w:r>
          </w:p>
        </w:tc>
        <w:tc>
          <w:tcPr>
            <w:tcW w:w="2340" w:type="dxa"/>
            <w:tcBorders>
              <w:top w:val="single" w:color="D3D3D3" w:sz="4" w:space="0"/>
              <w:left w:val="single" w:color="D3D3D3" w:sz="4" w:space="0"/>
              <w:bottom w:val="single" w:color="D3D3D3" w:sz="4" w:space="0"/>
              <w:right w:val="single" w:color="D3D3D3" w:sz="4" w:space="0"/>
            </w:tcBorders>
          </w:tcPr>
          <w:p w14:paraId="5744C456">
            <w:pPr>
              <w:rPr>
                <w:rFonts w:hint="default" w:ascii="Times New Roman" w:hAnsi="Times New Roman" w:cs="Times New Roman"/>
              </w:rPr>
            </w:pPr>
            <w:r>
              <w:rPr>
                <w:rFonts w:hint="default" w:ascii="Times New Roman" w:hAnsi="Times New Roman" w:cs="Times New Roman"/>
              </w:rPr>
              <w:t>Not Null</w:t>
            </w:r>
          </w:p>
        </w:tc>
        <w:tc>
          <w:tcPr>
            <w:tcW w:w="2340" w:type="dxa"/>
            <w:tcBorders>
              <w:top w:val="single" w:color="D3D3D3" w:sz="4" w:space="0"/>
              <w:left w:val="single" w:color="D3D3D3" w:sz="4" w:space="0"/>
              <w:bottom w:val="single" w:color="D3D3D3" w:sz="4" w:space="0"/>
              <w:right w:val="single" w:color="D3D3D3" w:sz="4" w:space="0"/>
            </w:tcBorders>
          </w:tcPr>
          <w:p w14:paraId="063FC96A">
            <w:pPr>
              <w:rPr>
                <w:rFonts w:hint="default" w:ascii="Times New Roman" w:hAnsi="Times New Roman" w:cs="Times New Roman"/>
              </w:rPr>
            </w:pPr>
            <w:r>
              <w:rPr>
                <w:rFonts w:hint="default" w:ascii="Times New Roman" w:hAnsi="Times New Roman" w:cs="Times New Roman"/>
              </w:rPr>
              <w:t>Tổng giá trị nhập kho của phiếu nhập</w:t>
            </w:r>
          </w:p>
        </w:tc>
      </w:tr>
      <w:tr w14:paraId="40395915">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7FBFA8A6">
            <w:pPr>
              <w:rPr>
                <w:rFonts w:hint="default" w:ascii="Times New Roman" w:hAnsi="Times New Roman" w:cs="Times New Roman"/>
              </w:rPr>
            </w:pPr>
            <w:r>
              <w:rPr>
                <w:rFonts w:hint="default" w:ascii="Times New Roman" w:hAnsi="Times New Roman" w:cs="Times New Roman"/>
                <w:sz w:val="19"/>
              </w:rPr>
              <w:t>TrangThai</w:t>
            </w:r>
          </w:p>
        </w:tc>
        <w:tc>
          <w:tcPr>
            <w:tcW w:w="2340" w:type="dxa"/>
            <w:tcBorders>
              <w:top w:val="single" w:color="D3D3D3" w:sz="4" w:space="0"/>
              <w:left w:val="single" w:color="D3D3D3" w:sz="4" w:space="0"/>
              <w:bottom w:val="single" w:color="D3D3D3" w:sz="4" w:space="0"/>
              <w:right w:val="single" w:color="D3D3D3" w:sz="4" w:space="0"/>
            </w:tcBorders>
          </w:tcPr>
          <w:p w14:paraId="21629E26">
            <w:pPr>
              <w:rPr>
                <w:rFonts w:hint="default" w:ascii="Times New Roman" w:hAnsi="Times New Roman" w:cs="Times New Roman"/>
              </w:rPr>
            </w:pPr>
            <w:r>
              <w:rPr>
                <w:rFonts w:hint="default" w:ascii="Times New Roman" w:hAnsi="Times New Roman" w:cs="Times New Roman"/>
                <w:sz w:val="19"/>
              </w:rPr>
              <w:t>int</w:t>
            </w:r>
          </w:p>
        </w:tc>
        <w:tc>
          <w:tcPr>
            <w:tcW w:w="2340" w:type="dxa"/>
            <w:tcBorders>
              <w:top w:val="single" w:color="D3D3D3" w:sz="4" w:space="0"/>
              <w:left w:val="single" w:color="D3D3D3" w:sz="4" w:space="0"/>
              <w:bottom w:val="single" w:color="D3D3D3" w:sz="4" w:space="0"/>
              <w:right w:val="single" w:color="D3D3D3" w:sz="4" w:space="0"/>
            </w:tcBorders>
          </w:tcPr>
          <w:p w14:paraId="4FB90269">
            <w:pPr>
              <w:rPr>
                <w:rFonts w:hint="default" w:ascii="Times New Roman" w:hAnsi="Times New Roman" w:cs="Times New Roman"/>
              </w:rPr>
            </w:pPr>
            <w:r>
              <w:rPr>
                <w:rFonts w:hint="default" w:ascii="Times New Roman" w:hAnsi="Times New Roman" w:cs="Times New Roman"/>
              </w:rPr>
              <w:t xml:space="preserve">Not Null, Default </w:t>
            </w:r>
            <w:r>
              <w:rPr>
                <w:rFonts w:hint="default" w:ascii="Times New Roman" w:hAnsi="Times New Roman" w:cs="Times New Roman"/>
                <w:sz w:val="19"/>
              </w:rPr>
              <w:t>0</w:t>
            </w:r>
          </w:p>
        </w:tc>
        <w:tc>
          <w:tcPr>
            <w:tcW w:w="2340" w:type="dxa"/>
            <w:tcBorders>
              <w:top w:val="single" w:color="D3D3D3" w:sz="4" w:space="0"/>
              <w:left w:val="single" w:color="D3D3D3" w:sz="4" w:space="0"/>
              <w:bottom w:val="single" w:color="D3D3D3" w:sz="4" w:space="0"/>
              <w:right w:val="single" w:color="D3D3D3" w:sz="4" w:space="0"/>
            </w:tcBorders>
          </w:tcPr>
          <w:p w14:paraId="36AF434F">
            <w:pPr>
              <w:rPr>
                <w:rFonts w:hint="default" w:ascii="Times New Roman" w:hAnsi="Times New Roman" w:cs="Times New Roman"/>
              </w:rPr>
            </w:pPr>
            <w:r>
              <w:rPr>
                <w:rFonts w:hint="default" w:ascii="Times New Roman" w:hAnsi="Times New Roman" w:cs="Times New Roman"/>
              </w:rPr>
              <w:t>Trạng thái: MoiTao (0), DaNhap (1), DaHuy (2)</w:t>
            </w:r>
          </w:p>
        </w:tc>
      </w:tr>
      <w:tr w14:paraId="6DFF2012">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0F63BE76">
            <w:pPr>
              <w:rPr>
                <w:rFonts w:hint="default" w:ascii="Times New Roman" w:hAnsi="Times New Roman" w:cs="Times New Roman"/>
              </w:rPr>
            </w:pPr>
            <w:r>
              <w:rPr>
                <w:rFonts w:hint="default" w:ascii="Times New Roman" w:hAnsi="Times New Roman" w:cs="Times New Roman"/>
                <w:sz w:val="19"/>
              </w:rPr>
              <w:t>GhiChu</w:t>
            </w:r>
          </w:p>
        </w:tc>
        <w:tc>
          <w:tcPr>
            <w:tcW w:w="2340" w:type="dxa"/>
            <w:tcBorders>
              <w:top w:val="single" w:color="D3D3D3" w:sz="4" w:space="0"/>
              <w:left w:val="single" w:color="D3D3D3" w:sz="4" w:space="0"/>
              <w:bottom w:val="single" w:color="D3D3D3" w:sz="4" w:space="0"/>
              <w:right w:val="single" w:color="D3D3D3" w:sz="4" w:space="0"/>
            </w:tcBorders>
          </w:tcPr>
          <w:p w14:paraId="72DF5465">
            <w:pPr>
              <w:rPr>
                <w:rFonts w:hint="default" w:ascii="Times New Roman" w:hAnsi="Times New Roman" w:cs="Times New Roman"/>
              </w:rPr>
            </w:pPr>
            <w:r>
              <w:rPr>
                <w:rFonts w:hint="default" w:ascii="Times New Roman" w:hAnsi="Times New Roman" w:cs="Times New Roman"/>
                <w:sz w:val="19"/>
              </w:rPr>
              <w:t>nvarchar(500)</w:t>
            </w:r>
          </w:p>
        </w:tc>
        <w:tc>
          <w:tcPr>
            <w:tcW w:w="2340" w:type="dxa"/>
            <w:tcBorders>
              <w:top w:val="single" w:color="D3D3D3" w:sz="4" w:space="0"/>
              <w:left w:val="single" w:color="D3D3D3" w:sz="4" w:space="0"/>
              <w:bottom w:val="single" w:color="D3D3D3" w:sz="4" w:space="0"/>
              <w:right w:val="single" w:color="D3D3D3" w:sz="4" w:space="0"/>
            </w:tcBorders>
          </w:tcPr>
          <w:p w14:paraId="645B4798">
            <w:pPr>
              <w:rPr>
                <w:rFonts w:hint="default" w:ascii="Times New Roman" w:hAnsi="Times New Roman" w:cs="Times New Roman"/>
              </w:rPr>
            </w:pPr>
            <w:r>
              <w:rPr>
                <w:rFonts w:hint="default" w:ascii="Times New Roman" w:hAnsi="Times New Roman" w:cs="Times New Roman"/>
              </w:rPr>
              <w:t>Null</w:t>
            </w:r>
          </w:p>
        </w:tc>
        <w:tc>
          <w:tcPr>
            <w:tcW w:w="2340" w:type="dxa"/>
            <w:tcBorders>
              <w:top w:val="single" w:color="D3D3D3" w:sz="4" w:space="0"/>
              <w:left w:val="single" w:color="D3D3D3" w:sz="4" w:space="0"/>
              <w:bottom w:val="single" w:color="D3D3D3" w:sz="4" w:space="0"/>
              <w:right w:val="single" w:color="D3D3D3" w:sz="4" w:space="0"/>
            </w:tcBorders>
          </w:tcPr>
          <w:p w14:paraId="5722AA42">
            <w:pPr>
              <w:rPr>
                <w:rFonts w:hint="default" w:ascii="Times New Roman" w:hAnsi="Times New Roman" w:cs="Times New Roman"/>
              </w:rPr>
            </w:pPr>
            <w:r>
              <w:rPr>
                <w:rFonts w:hint="default" w:ascii="Times New Roman" w:hAnsi="Times New Roman" w:cs="Times New Roman"/>
              </w:rPr>
              <w:t>Ghi chú phiếu nhập</w:t>
            </w:r>
          </w:p>
        </w:tc>
      </w:tr>
    </w:tbl>
    <w:p w14:paraId="681150B6">
      <w:pPr>
        <w:spacing w:before="0" w:after="120"/>
        <w:rPr>
          <w:rFonts w:hint="default" w:ascii="Times New Roman" w:hAnsi="Times New Roman" w:cs="Times New Roman"/>
        </w:rPr>
      </w:pPr>
    </w:p>
    <w:p w14:paraId="0E063E4B">
      <w:pPr>
        <w:pStyle w:val="4"/>
        <w:rPr>
          <w:rFonts w:hint="default" w:ascii="Times New Roman" w:hAnsi="Times New Roman" w:cs="Times New Roman"/>
        </w:rPr>
      </w:pPr>
      <w:r>
        <w:rPr>
          <w:rFonts w:hint="default" w:ascii="Times New Roman" w:hAnsi="Times New Roman" w:cs="Times New Roman"/>
        </w:rPr>
        <w:t xml:space="preserve">13. Bảng </w:t>
      </w:r>
      <w:r>
        <w:rPr>
          <w:rFonts w:hint="default" w:ascii="Times New Roman" w:hAnsi="Times New Roman" w:cs="Times New Roman"/>
          <w:sz w:val="19"/>
        </w:rPr>
        <w:t>ChiTietPhieuNhap</w:t>
      </w:r>
      <w:r>
        <w:rPr>
          <w:rFonts w:hint="default" w:ascii="Times New Roman" w:hAnsi="Times New Roman" w:cs="Times New Roman"/>
        </w:rPr>
        <w:t xml:space="preserve"> (Các mặt hàng và lô thuốc nhập trong phiếu)</w:t>
      </w:r>
    </w:p>
    <w:tbl>
      <w:tblPr>
        <w:tblStyle w:val="12"/>
        <w:tblW w:w="0" w:type="auto"/>
        <w:tblInd w:w="0" w:type="dxa"/>
        <w:tblLayout w:type="autofit"/>
        <w:tblCellMar>
          <w:top w:w="0" w:type="dxa"/>
          <w:left w:w="108" w:type="dxa"/>
          <w:bottom w:w="0" w:type="dxa"/>
          <w:right w:w="108" w:type="dxa"/>
        </w:tblCellMar>
      </w:tblPr>
      <w:tblGrid>
        <w:gridCol w:w="2340"/>
        <w:gridCol w:w="2340"/>
        <w:gridCol w:w="2340"/>
        <w:gridCol w:w="2340"/>
      </w:tblGrid>
      <w:tr w14:paraId="35D05812">
        <w:tblPrEx>
          <w:tblCellMar>
            <w:top w:w="0" w:type="dxa"/>
            <w:left w:w="108" w:type="dxa"/>
            <w:bottom w:w="0" w:type="dxa"/>
            <w:right w:w="108" w:type="dxa"/>
          </w:tblCellMar>
        </w:tblPrEx>
        <w:trPr>
          <w:tblHeader/>
        </w:trPr>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3A185CE0">
            <w:pPr>
              <w:jc w:val="center"/>
              <w:rPr>
                <w:rFonts w:hint="default" w:ascii="Times New Roman" w:hAnsi="Times New Roman" w:cs="Times New Roman"/>
              </w:rPr>
            </w:pPr>
            <w:r>
              <w:rPr>
                <w:rFonts w:hint="default" w:ascii="Times New Roman" w:hAnsi="Times New Roman" w:cs="Times New Roman"/>
              </w:rPr>
              <w:t>Tên trường (Column)</w:t>
            </w:r>
          </w:p>
        </w:tc>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4436F414">
            <w:pPr>
              <w:jc w:val="center"/>
              <w:rPr>
                <w:rFonts w:hint="default" w:ascii="Times New Roman" w:hAnsi="Times New Roman" w:cs="Times New Roman"/>
              </w:rPr>
            </w:pPr>
            <w:r>
              <w:rPr>
                <w:rFonts w:hint="default" w:ascii="Times New Roman" w:hAnsi="Times New Roman" w:cs="Times New Roman"/>
              </w:rPr>
              <w:t>Kiểu dữ liệu (Data Type)</w:t>
            </w:r>
          </w:p>
        </w:tc>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7142AA8E">
            <w:pPr>
              <w:jc w:val="center"/>
              <w:rPr>
                <w:rFonts w:hint="default" w:ascii="Times New Roman" w:hAnsi="Times New Roman" w:cs="Times New Roman"/>
              </w:rPr>
            </w:pPr>
            <w:r>
              <w:rPr>
                <w:rFonts w:hint="default" w:ascii="Times New Roman" w:hAnsi="Times New Roman" w:cs="Times New Roman"/>
              </w:rPr>
              <w:t>Ràng buộc (Constraint)</w:t>
            </w:r>
          </w:p>
        </w:tc>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04DB7610">
            <w:pPr>
              <w:jc w:val="center"/>
              <w:rPr>
                <w:rFonts w:hint="default" w:ascii="Times New Roman" w:hAnsi="Times New Roman" w:cs="Times New Roman"/>
              </w:rPr>
            </w:pPr>
            <w:r>
              <w:rPr>
                <w:rFonts w:hint="default" w:ascii="Times New Roman" w:hAnsi="Times New Roman" w:cs="Times New Roman"/>
              </w:rPr>
              <w:t>Mô tả</w:t>
            </w:r>
          </w:p>
        </w:tc>
      </w:tr>
      <w:tr w14:paraId="10607C38">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5514D7BD">
            <w:pPr>
              <w:rPr>
                <w:rFonts w:hint="default" w:ascii="Times New Roman" w:hAnsi="Times New Roman" w:cs="Times New Roman"/>
              </w:rPr>
            </w:pPr>
            <w:r>
              <w:rPr>
                <w:rFonts w:hint="default" w:ascii="Times New Roman" w:hAnsi="Times New Roman" w:cs="Times New Roman"/>
                <w:sz w:val="19"/>
              </w:rPr>
              <w:t>Id</w:t>
            </w:r>
          </w:p>
        </w:tc>
        <w:tc>
          <w:tcPr>
            <w:tcW w:w="2340" w:type="dxa"/>
            <w:tcBorders>
              <w:top w:val="single" w:color="D3D3D3" w:sz="4" w:space="0"/>
              <w:left w:val="single" w:color="D3D3D3" w:sz="4" w:space="0"/>
              <w:bottom w:val="single" w:color="D3D3D3" w:sz="4" w:space="0"/>
              <w:right w:val="single" w:color="D3D3D3" w:sz="4" w:space="0"/>
            </w:tcBorders>
          </w:tcPr>
          <w:p w14:paraId="29E9B5AA">
            <w:pPr>
              <w:rPr>
                <w:rFonts w:hint="default" w:ascii="Times New Roman" w:hAnsi="Times New Roman" w:cs="Times New Roman"/>
              </w:rPr>
            </w:pPr>
            <w:r>
              <w:rPr>
                <w:rFonts w:hint="default" w:ascii="Times New Roman" w:hAnsi="Times New Roman" w:cs="Times New Roman"/>
                <w:sz w:val="19"/>
              </w:rPr>
              <w:t>int</w:t>
            </w:r>
          </w:p>
        </w:tc>
        <w:tc>
          <w:tcPr>
            <w:tcW w:w="2340" w:type="dxa"/>
            <w:tcBorders>
              <w:top w:val="single" w:color="D3D3D3" w:sz="4" w:space="0"/>
              <w:left w:val="single" w:color="D3D3D3" w:sz="4" w:space="0"/>
              <w:bottom w:val="single" w:color="D3D3D3" w:sz="4" w:space="0"/>
              <w:right w:val="single" w:color="D3D3D3" w:sz="4" w:space="0"/>
            </w:tcBorders>
          </w:tcPr>
          <w:p w14:paraId="78BE9E4D">
            <w:pPr>
              <w:rPr>
                <w:rFonts w:hint="default" w:ascii="Times New Roman" w:hAnsi="Times New Roman" w:cs="Times New Roman"/>
              </w:rPr>
            </w:pPr>
            <w:r>
              <w:rPr>
                <w:rFonts w:hint="default" w:ascii="Times New Roman" w:hAnsi="Times New Roman" w:cs="Times New Roman"/>
              </w:rPr>
              <w:t>Primary Key, Identity</w:t>
            </w:r>
          </w:p>
        </w:tc>
        <w:tc>
          <w:tcPr>
            <w:tcW w:w="2340" w:type="dxa"/>
            <w:tcBorders>
              <w:top w:val="single" w:color="D3D3D3" w:sz="4" w:space="0"/>
              <w:left w:val="single" w:color="D3D3D3" w:sz="4" w:space="0"/>
              <w:bottom w:val="single" w:color="D3D3D3" w:sz="4" w:space="0"/>
              <w:right w:val="single" w:color="D3D3D3" w:sz="4" w:space="0"/>
            </w:tcBorders>
          </w:tcPr>
          <w:p w14:paraId="0E042981">
            <w:pPr>
              <w:rPr>
                <w:rFonts w:hint="default" w:ascii="Times New Roman" w:hAnsi="Times New Roman" w:cs="Times New Roman"/>
              </w:rPr>
            </w:pPr>
            <w:r>
              <w:rPr>
                <w:rFonts w:hint="default" w:ascii="Times New Roman" w:hAnsi="Times New Roman" w:cs="Times New Roman"/>
              </w:rPr>
              <w:t>Mã chi tiết phiếu nhập tự tăng</w:t>
            </w:r>
          </w:p>
        </w:tc>
      </w:tr>
      <w:tr w14:paraId="412BCDF9">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5932B80B">
            <w:pPr>
              <w:rPr>
                <w:rFonts w:hint="default" w:ascii="Times New Roman" w:hAnsi="Times New Roman" w:cs="Times New Roman"/>
              </w:rPr>
            </w:pPr>
            <w:r>
              <w:rPr>
                <w:rFonts w:hint="default" w:ascii="Times New Roman" w:hAnsi="Times New Roman" w:cs="Times New Roman"/>
                <w:sz w:val="19"/>
              </w:rPr>
              <w:t>PhieuNhapHangId</w:t>
            </w:r>
          </w:p>
        </w:tc>
        <w:tc>
          <w:tcPr>
            <w:tcW w:w="2340" w:type="dxa"/>
            <w:tcBorders>
              <w:top w:val="single" w:color="D3D3D3" w:sz="4" w:space="0"/>
              <w:left w:val="single" w:color="D3D3D3" w:sz="4" w:space="0"/>
              <w:bottom w:val="single" w:color="D3D3D3" w:sz="4" w:space="0"/>
              <w:right w:val="single" w:color="D3D3D3" w:sz="4" w:space="0"/>
            </w:tcBorders>
          </w:tcPr>
          <w:p w14:paraId="0E9CCC2D">
            <w:pPr>
              <w:rPr>
                <w:rFonts w:hint="default" w:ascii="Times New Roman" w:hAnsi="Times New Roman" w:cs="Times New Roman"/>
              </w:rPr>
            </w:pPr>
            <w:r>
              <w:rPr>
                <w:rFonts w:hint="default" w:ascii="Times New Roman" w:hAnsi="Times New Roman" w:cs="Times New Roman"/>
                <w:sz w:val="19"/>
              </w:rPr>
              <w:t>int</w:t>
            </w:r>
          </w:p>
        </w:tc>
        <w:tc>
          <w:tcPr>
            <w:tcW w:w="2340" w:type="dxa"/>
            <w:tcBorders>
              <w:top w:val="single" w:color="D3D3D3" w:sz="4" w:space="0"/>
              <w:left w:val="single" w:color="D3D3D3" w:sz="4" w:space="0"/>
              <w:bottom w:val="single" w:color="D3D3D3" w:sz="4" w:space="0"/>
              <w:right w:val="single" w:color="D3D3D3" w:sz="4" w:space="0"/>
            </w:tcBorders>
          </w:tcPr>
          <w:p w14:paraId="5A1B0A0F">
            <w:pPr>
              <w:rPr>
                <w:rFonts w:hint="default" w:ascii="Times New Roman" w:hAnsi="Times New Roman" w:cs="Times New Roman"/>
              </w:rPr>
            </w:pPr>
            <w:r>
              <w:rPr>
                <w:rFonts w:hint="default" w:ascii="Times New Roman" w:hAnsi="Times New Roman" w:cs="Times New Roman"/>
              </w:rPr>
              <w:t>Foreign Key</w:t>
            </w:r>
          </w:p>
        </w:tc>
        <w:tc>
          <w:tcPr>
            <w:tcW w:w="2340" w:type="dxa"/>
            <w:tcBorders>
              <w:top w:val="single" w:color="D3D3D3" w:sz="4" w:space="0"/>
              <w:left w:val="single" w:color="D3D3D3" w:sz="4" w:space="0"/>
              <w:bottom w:val="single" w:color="D3D3D3" w:sz="4" w:space="0"/>
              <w:right w:val="single" w:color="D3D3D3" w:sz="4" w:space="0"/>
            </w:tcBorders>
          </w:tcPr>
          <w:p w14:paraId="2B646354">
            <w:pPr>
              <w:rPr>
                <w:rFonts w:hint="default" w:ascii="Times New Roman" w:hAnsi="Times New Roman" w:cs="Times New Roman"/>
              </w:rPr>
            </w:pPr>
            <w:r>
              <w:rPr>
                <w:rFonts w:hint="default" w:ascii="Times New Roman" w:hAnsi="Times New Roman" w:cs="Times New Roman"/>
              </w:rPr>
              <w:t xml:space="preserve">Khóa ngoại liên kết tới bảng </w:t>
            </w:r>
            <w:r>
              <w:rPr>
                <w:rFonts w:hint="default" w:ascii="Times New Roman" w:hAnsi="Times New Roman" w:cs="Times New Roman"/>
                <w:sz w:val="19"/>
              </w:rPr>
              <w:t>PhieuNhapHang</w:t>
            </w:r>
          </w:p>
        </w:tc>
      </w:tr>
      <w:tr w14:paraId="5E6F7F27">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1E2575F3">
            <w:pPr>
              <w:rPr>
                <w:rFonts w:hint="default" w:ascii="Times New Roman" w:hAnsi="Times New Roman" w:cs="Times New Roman"/>
              </w:rPr>
            </w:pPr>
            <w:r>
              <w:rPr>
                <w:rFonts w:hint="default" w:ascii="Times New Roman" w:hAnsi="Times New Roman" w:cs="Times New Roman"/>
                <w:sz w:val="19"/>
              </w:rPr>
              <w:t>SanPhamId</w:t>
            </w:r>
          </w:p>
        </w:tc>
        <w:tc>
          <w:tcPr>
            <w:tcW w:w="2340" w:type="dxa"/>
            <w:tcBorders>
              <w:top w:val="single" w:color="D3D3D3" w:sz="4" w:space="0"/>
              <w:left w:val="single" w:color="D3D3D3" w:sz="4" w:space="0"/>
              <w:bottom w:val="single" w:color="D3D3D3" w:sz="4" w:space="0"/>
              <w:right w:val="single" w:color="D3D3D3" w:sz="4" w:space="0"/>
            </w:tcBorders>
          </w:tcPr>
          <w:p w14:paraId="5E451F26">
            <w:pPr>
              <w:rPr>
                <w:rFonts w:hint="default" w:ascii="Times New Roman" w:hAnsi="Times New Roman" w:cs="Times New Roman"/>
              </w:rPr>
            </w:pPr>
            <w:r>
              <w:rPr>
                <w:rFonts w:hint="default" w:ascii="Times New Roman" w:hAnsi="Times New Roman" w:cs="Times New Roman"/>
                <w:sz w:val="19"/>
              </w:rPr>
              <w:t>int</w:t>
            </w:r>
          </w:p>
        </w:tc>
        <w:tc>
          <w:tcPr>
            <w:tcW w:w="2340" w:type="dxa"/>
            <w:tcBorders>
              <w:top w:val="single" w:color="D3D3D3" w:sz="4" w:space="0"/>
              <w:left w:val="single" w:color="D3D3D3" w:sz="4" w:space="0"/>
              <w:bottom w:val="single" w:color="D3D3D3" w:sz="4" w:space="0"/>
              <w:right w:val="single" w:color="D3D3D3" w:sz="4" w:space="0"/>
            </w:tcBorders>
          </w:tcPr>
          <w:p w14:paraId="35A3F84C">
            <w:pPr>
              <w:rPr>
                <w:rFonts w:hint="default" w:ascii="Times New Roman" w:hAnsi="Times New Roman" w:cs="Times New Roman"/>
              </w:rPr>
            </w:pPr>
            <w:r>
              <w:rPr>
                <w:rFonts w:hint="default" w:ascii="Times New Roman" w:hAnsi="Times New Roman" w:cs="Times New Roman"/>
              </w:rPr>
              <w:t>Foreign Key</w:t>
            </w:r>
          </w:p>
        </w:tc>
        <w:tc>
          <w:tcPr>
            <w:tcW w:w="2340" w:type="dxa"/>
            <w:tcBorders>
              <w:top w:val="single" w:color="D3D3D3" w:sz="4" w:space="0"/>
              <w:left w:val="single" w:color="D3D3D3" w:sz="4" w:space="0"/>
              <w:bottom w:val="single" w:color="D3D3D3" w:sz="4" w:space="0"/>
              <w:right w:val="single" w:color="D3D3D3" w:sz="4" w:space="0"/>
            </w:tcBorders>
          </w:tcPr>
          <w:p w14:paraId="7675AFA8">
            <w:pPr>
              <w:rPr>
                <w:rFonts w:hint="default" w:ascii="Times New Roman" w:hAnsi="Times New Roman" w:cs="Times New Roman"/>
              </w:rPr>
            </w:pPr>
            <w:r>
              <w:rPr>
                <w:rFonts w:hint="default" w:ascii="Times New Roman" w:hAnsi="Times New Roman" w:cs="Times New Roman"/>
              </w:rPr>
              <w:t xml:space="preserve">Khóa ngoại liên kết tới bảng </w:t>
            </w:r>
            <w:r>
              <w:rPr>
                <w:rFonts w:hint="default" w:ascii="Times New Roman" w:hAnsi="Times New Roman" w:cs="Times New Roman"/>
                <w:sz w:val="19"/>
              </w:rPr>
              <w:t>SanPham</w:t>
            </w:r>
          </w:p>
        </w:tc>
      </w:tr>
      <w:tr w14:paraId="3D52B668">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521145B9">
            <w:pPr>
              <w:rPr>
                <w:rFonts w:hint="default" w:ascii="Times New Roman" w:hAnsi="Times New Roman" w:cs="Times New Roman"/>
              </w:rPr>
            </w:pPr>
            <w:r>
              <w:rPr>
                <w:rFonts w:hint="default" w:ascii="Times New Roman" w:hAnsi="Times New Roman" w:cs="Times New Roman"/>
                <w:sz w:val="19"/>
              </w:rPr>
              <w:t>SoLuong</w:t>
            </w:r>
          </w:p>
        </w:tc>
        <w:tc>
          <w:tcPr>
            <w:tcW w:w="2340" w:type="dxa"/>
            <w:tcBorders>
              <w:top w:val="single" w:color="D3D3D3" w:sz="4" w:space="0"/>
              <w:left w:val="single" w:color="D3D3D3" w:sz="4" w:space="0"/>
              <w:bottom w:val="single" w:color="D3D3D3" w:sz="4" w:space="0"/>
              <w:right w:val="single" w:color="D3D3D3" w:sz="4" w:space="0"/>
            </w:tcBorders>
          </w:tcPr>
          <w:p w14:paraId="018760D1">
            <w:pPr>
              <w:rPr>
                <w:rFonts w:hint="default" w:ascii="Times New Roman" w:hAnsi="Times New Roman" w:cs="Times New Roman"/>
              </w:rPr>
            </w:pPr>
            <w:r>
              <w:rPr>
                <w:rFonts w:hint="default" w:ascii="Times New Roman" w:hAnsi="Times New Roman" w:cs="Times New Roman"/>
                <w:sz w:val="19"/>
              </w:rPr>
              <w:t>int</w:t>
            </w:r>
          </w:p>
        </w:tc>
        <w:tc>
          <w:tcPr>
            <w:tcW w:w="2340" w:type="dxa"/>
            <w:tcBorders>
              <w:top w:val="single" w:color="D3D3D3" w:sz="4" w:space="0"/>
              <w:left w:val="single" w:color="D3D3D3" w:sz="4" w:space="0"/>
              <w:bottom w:val="single" w:color="D3D3D3" w:sz="4" w:space="0"/>
              <w:right w:val="single" w:color="D3D3D3" w:sz="4" w:space="0"/>
            </w:tcBorders>
          </w:tcPr>
          <w:p w14:paraId="52C90C83">
            <w:pPr>
              <w:rPr>
                <w:rFonts w:hint="default" w:ascii="Times New Roman" w:hAnsi="Times New Roman" w:cs="Times New Roman"/>
              </w:rPr>
            </w:pPr>
            <w:r>
              <w:rPr>
                <w:rFonts w:hint="default" w:ascii="Times New Roman" w:hAnsi="Times New Roman" w:cs="Times New Roman"/>
              </w:rPr>
              <w:t>Not Null</w:t>
            </w:r>
          </w:p>
        </w:tc>
        <w:tc>
          <w:tcPr>
            <w:tcW w:w="2340" w:type="dxa"/>
            <w:tcBorders>
              <w:top w:val="single" w:color="D3D3D3" w:sz="4" w:space="0"/>
              <w:left w:val="single" w:color="D3D3D3" w:sz="4" w:space="0"/>
              <w:bottom w:val="single" w:color="D3D3D3" w:sz="4" w:space="0"/>
              <w:right w:val="single" w:color="D3D3D3" w:sz="4" w:space="0"/>
            </w:tcBorders>
          </w:tcPr>
          <w:p w14:paraId="757B43E5">
            <w:pPr>
              <w:rPr>
                <w:rFonts w:hint="default" w:ascii="Times New Roman" w:hAnsi="Times New Roman" w:cs="Times New Roman"/>
              </w:rPr>
            </w:pPr>
            <w:r>
              <w:rPr>
                <w:rFonts w:hint="default" w:ascii="Times New Roman" w:hAnsi="Times New Roman" w:cs="Times New Roman"/>
              </w:rPr>
              <w:t>Số lượng sản phẩm nhập kho</w:t>
            </w:r>
          </w:p>
        </w:tc>
      </w:tr>
      <w:tr w14:paraId="14A0F8B1">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75745349">
            <w:pPr>
              <w:rPr>
                <w:rFonts w:hint="default" w:ascii="Times New Roman" w:hAnsi="Times New Roman" w:cs="Times New Roman"/>
              </w:rPr>
            </w:pPr>
            <w:r>
              <w:rPr>
                <w:rFonts w:hint="default" w:ascii="Times New Roman" w:hAnsi="Times New Roman" w:cs="Times New Roman"/>
                <w:sz w:val="19"/>
              </w:rPr>
              <w:t>GiaNhap</w:t>
            </w:r>
          </w:p>
        </w:tc>
        <w:tc>
          <w:tcPr>
            <w:tcW w:w="2340" w:type="dxa"/>
            <w:tcBorders>
              <w:top w:val="single" w:color="D3D3D3" w:sz="4" w:space="0"/>
              <w:left w:val="single" w:color="D3D3D3" w:sz="4" w:space="0"/>
              <w:bottom w:val="single" w:color="D3D3D3" w:sz="4" w:space="0"/>
              <w:right w:val="single" w:color="D3D3D3" w:sz="4" w:space="0"/>
            </w:tcBorders>
          </w:tcPr>
          <w:p w14:paraId="2F92EDF4">
            <w:pPr>
              <w:rPr>
                <w:rFonts w:hint="default" w:ascii="Times New Roman" w:hAnsi="Times New Roman" w:cs="Times New Roman"/>
              </w:rPr>
            </w:pPr>
            <w:r>
              <w:rPr>
                <w:rFonts w:hint="default" w:ascii="Times New Roman" w:hAnsi="Times New Roman" w:cs="Times New Roman"/>
                <w:sz w:val="19"/>
              </w:rPr>
              <w:t>decimal(18,2)</w:t>
            </w:r>
          </w:p>
        </w:tc>
        <w:tc>
          <w:tcPr>
            <w:tcW w:w="2340" w:type="dxa"/>
            <w:tcBorders>
              <w:top w:val="single" w:color="D3D3D3" w:sz="4" w:space="0"/>
              <w:left w:val="single" w:color="D3D3D3" w:sz="4" w:space="0"/>
              <w:bottom w:val="single" w:color="D3D3D3" w:sz="4" w:space="0"/>
              <w:right w:val="single" w:color="D3D3D3" w:sz="4" w:space="0"/>
            </w:tcBorders>
          </w:tcPr>
          <w:p w14:paraId="714A4B45">
            <w:pPr>
              <w:rPr>
                <w:rFonts w:hint="default" w:ascii="Times New Roman" w:hAnsi="Times New Roman" w:cs="Times New Roman"/>
              </w:rPr>
            </w:pPr>
            <w:r>
              <w:rPr>
                <w:rFonts w:hint="default" w:ascii="Times New Roman" w:hAnsi="Times New Roman" w:cs="Times New Roman"/>
              </w:rPr>
              <w:t>Not Null</w:t>
            </w:r>
          </w:p>
        </w:tc>
        <w:tc>
          <w:tcPr>
            <w:tcW w:w="2340" w:type="dxa"/>
            <w:tcBorders>
              <w:top w:val="single" w:color="D3D3D3" w:sz="4" w:space="0"/>
              <w:left w:val="single" w:color="D3D3D3" w:sz="4" w:space="0"/>
              <w:bottom w:val="single" w:color="D3D3D3" w:sz="4" w:space="0"/>
              <w:right w:val="single" w:color="D3D3D3" w:sz="4" w:space="0"/>
            </w:tcBorders>
          </w:tcPr>
          <w:p w14:paraId="7CBB564D">
            <w:pPr>
              <w:rPr>
                <w:rFonts w:hint="default" w:ascii="Times New Roman" w:hAnsi="Times New Roman" w:cs="Times New Roman"/>
              </w:rPr>
            </w:pPr>
            <w:r>
              <w:rPr>
                <w:rFonts w:hint="default" w:ascii="Times New Roman" w:hAnsi="Times New Roman" w:cs="Times New Roman"/>
              </w:rPr>
              <w:t>Đơn giá nhập hàng hóa</w:t>
            </w:r>
          </w:p>
        </w:tc>
      </w:tr>
      <w:tr w14:paraId="6A8B81A6">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66875B42">
            <w:pPr>
              <w:rPr>
                <w:rFonts w:hint="default" w:ascii="Times New Roman" w:hAnsi="Times New Roman" w:cs="Times New Roman"/>
              </w:rPr>
            </w:pPr>
            <w:r>
              <w:rPr>
                <w:rFonts w:hint="default" w:ascii="Times New Roman" w:hAnsi="Times New Roman" w:cs="Times New Roman"/>
                <w:sz w:val="19"/>
              </w:rPr>
              <w:t>MaLo</w:t>
            </w:r>
          </w:p>
        </w:tc>
        <w:tc>
          <w:tcPr>
            <w:tcW w:w="2340" w:type="dxa"/>
            <w:tcBorders>
              <w:top w:val="single" w:color="D3D3D3" w:sz="4" w:space="0"/>
              <w:left w:val="single" w:color="D3D3D3" w:sz="4" w:space="0"/>
              <w:bottom w:val="single" w:color="D3D3D3" w:sz="4" w:space="0"/>
              <w:right w:val="single" w:color="D3D3D3" w:sz="4" w:space="0"/>
            </w:tcBorders>
          </w:tcPr>
          <w:p w14:paraId="7CBB7667">
            <w:pPr>
              <w:rPr>
                <w:rFonts w:hint="default" w:ascii="Times New Roman" w:hAnsi="Times New Roman" w:cs="Times New Roman"/>
              </w:rPr>
            </w:pPr>
            <w:r>
              <w:rPr>
                <w:rFonts w:hint="default" w:ascii="Times New Roman" w:hAnsi="Times New Roman" w:cs="Times New Roman"/>
                <w:sz w:val="19"/>
              </w:rPr>
              <w:t>nvarchar(50)</w:t>
            </w:r>
          </w:p>
        </w:tc>
        <w:tc>
          <w:tcPr>
            <w:tcW w:w="2340" w:type="dxa"/>
            <w:tcBorders>
              <w:top w:val="single" w:color="D3D3D3" w:sz="4" w:space="0"/>
              <w:left w:val="single" w:color="D3D3D3" w:sz="4" w:space="0"/>
              <w:bottom w:val="single" w:color="D3D3D3" w:sz="4" w:space="0"/>
              <w:right w:val="single" w:color="D3D3D3" w:sz="4" w:space="0"/>
            </w:tcBorders>
          </w:tcPr>
          <w:p w14:paraId="094FBF0F">
            <w:pPr>
              <w:rPr>
                <w:rFonts w:hint="default" w:ascii="Times New Roman" w:hAnsi="Times New Roman" w:cs="Times New Roman"/>
              </w:rPr>
            </w:pPr>
            <w:r>
              <w:rPr>
                <w:rFonts w:hint="default" w:ascii="Times New Roman" w:hAnsi="Times New Roman" w:cs="Times New Roman"/>
              </w:rPr>
              <w:t>Null</w:t>
            </w:r>
          </w:p>
        </w:tc>
        <w:tc>
          <w:tcPr>
            <w:tcW w:w="2340" w:type="dxa"/>
            <w:tcBorders>
              <w:top w:val="single" w:color="D3D3D3" w:sz="4" w:space="0"/>
              <w:left w:val="single" w:color="D3D3D3" w:sz="4" w:space="0"/>
              <w:bottom w:val="single" w:color="D3D3D3" w:sz="4" w:space="0"/>
              <w:right w:val="single" w:color="D3D3D3" w:sz="4" w:space="0"/>
            </w:tcBorders>
          </w:tcPr>
          <w:p w14:paraId="3396D905">
            <w:pPr>
              <w:rPr>
                <w:rFonts w:hint="default" w:ascii="Times New Roman" w:hAnsi="Times New Roman" w:cs="Times New Roman"/>
              </w:rPr>
            </w:pPr>
            <w:r>
              <w:rPr>
                <w:rFonts w:hint="default" w:ascii="Times New Roman" w:hAnsi="Times New Roman" w:cs="Times New Roman"/>
              </w:rPr>
              <w:t>Mã lô thuốc được tạo tự động (Dành cho Thuốc)</w:t>
            </w:r>
          </w:p>
        </w:tc>
      </w:tr>
      <w:tr w14:paraId="4856B3C2">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579A5C31">
            <w:pPr>
              <w:rPr>
                <w:rFonts w:hint="default" w:ascii="Times New Roman" w:hAnsi="Times New Roman" w:cs="Times New Roman"/>
              </w:rPr>
            </w:pPr>
            <w:r>
              <w:rPr>
                <w:rFonts w:hint="default" w:ascii="Times New Roman" w:hAnsi="Times New Roman" w:cs="Times New Roman"/>
                <w:sz w:val="19"/>
              </w:rPr>
              <w:t>NgaySX</w:t>
            </w:r>
          </w:p>
        </w:tc>
        <w:tc>
          <w:tcPr>
            <w:tcW w:w="2340" w:type="dxa"/>
            <w:tcBorders>
              <w:top w:val="single" w:color="D3D3D3" w:sz="4" w:space="0"/>
              <w:left w:val="single" w:color="D3D3D3" w:sz="4" w:space="0"/>
              <w:bottom w:val="single" w:color="D3D3D3" w:sz="4" w:space="0"/>
              <w:right w:val="single" w:color="D3D3D3" w:sz="4" w:space="0"/>
            </w:tcBorders>
          </w:tcPr>
          <w:p w14:paraId="6F64F716">
            <w:pPr>
              <w:rPr>
                <w:rFonts w:hint="default" w:ascii="Times New Roman" w:hAnsi="Times New Roman" w:cs="Times New Roman"/>
              </w:rPr>
            </w:pPr>
            <w:r>
              <w:rPr>
                <w:rFonts w:hint="default" w:ascii="Times New Roman" w:hAnsi="Times New Roman" w:cs="Times New Roman"/>
                <w:sz w:val="19"/>
              </w:rPr>
              <w:t>datetime2</w:t>
            </w:r>
          </w:p>
        </w:tc>
        <w:tc>
          <w:tcPr>
            <w:tcW w:w="2340" w:type="dxa"/>
            <w:tcBorders>
              <w:top w:val="single" w:color="D3D3D3" w:sz="4" w:space="0"/>
              <w:left w:val="single" w:color="D3D3D3" w:sz="4" w:space="0"/>
              <w:bottom w:val="single" w:color="D3D3D3" w:sz="4" w:space="0"/>
              <w:right w:val="single" w:color="D3D3D3" w:sz="4" w:space="0"/>
            </w:tcBorders>
          </w:tcPr>
          <w:p w14:paraId="60E51CB7">
            <w:pPr>
              <w:rPr>
                <w:rFonts w:hint="default" w:ascii="Times New Roman" w:hAnsi="Times New Roman" w:cs="Times New Roman"/>
              </w:rPr>
            </w:pPr>
            <w:r>
              <w:rPr>
                <w:rFonts w:hint="default" w:ascii="Times New Roman" w:hAnsi="Times New Roman" w:cs="Times New Roman"/>
              </w:rPr>
              <w:t>Null</w:t>
            </w:r>
          </w:p>
        </w:tc>
        <w:tc>
          <w:tcPr>
            <w:tcW w:w="2340" w:type="dxa"/>
            <w:tcBorders>
              <w:top w:val="single" w:color="D3D3D3" w:sz="4" w:space="0"/>
              <w:left w:val="single" w:color="D3D3D3" w:sz="4" w:space="0"/>
              <w:bottom w:val="single" w:color="D3D3D3" w:sz="4" w:space="0"/>
              <w:right w:val="single" w:color="D3D3D3" w:sz="4" w:space="0"/>
            </w:tcBorders>
          </w:tcPr>
          <w:p w14:paraId="6691B736">
            <w:pPr>
              <w:rPr>
                <w:rFonts w:hint="default" w:ascii="Times New Roman" w:hAnsi="Times New Roman" w:cs="Times New Roman"/>
              </w:rPr>
            </w:pPr>
            <w:r>
              <w:rPr>
                <w:rFonts w:hint="default" w:ascii="Times New Roman" w:hAnsi="Times New Roman" w:cs="Times New Roman"/>
              </w:rPr>
              <w:t>Ngày sản xuất của lô thuốc nhập (Dành cho Thuốc)</w:t>
            </w:r>
          </w:p>
        </w:tc>
      </w:tr>
      <w:tr w14:paraId="028FD10F">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37A9264F">
            <w:pPr>
              <w:rPr>
                <w:rFonts w:hint="default" w:ascii="Times New Roman" w:hAnsi="Times New Roman" w:cs="Times New Roman"/>
              </w:rPr>
            </w:pPr>
            <w:r>
              <w:rPr>
                <w:rFonts w:hint="default" w:ascii="Times New Roman" w:hAnsi="Times New Roman" w:cs="Times New Roman"/>
                <w:sz w:val="19"/>
              </w:rPr>
              <w:t>HanSuDung</w:t>
            </w:r>
          </w:p>
        </w:tc>
        <w:tc>
          <w:tcPr>
            <w:tcW w:w="2340" w:type="dxa"/>
            <w:tcBorders>
              <w:top w:val="single" w:color="D3D3D3" w:sz="4" w:space="0"/>
              <w:left w:val="single" w:color="D3D3D3" w:sz="4" w:space="0"/>
              <w:bottom w:val="single" w:color="D3D3D3" w:sz="4" w:space="0"/>
              <w:right w:val="single" w:color="D3D3D3" w:sz="4" w:space="0"/>
            </w:tcBorders>
          </w:tcPr>
          <w:p w14:paraId="5C31F5A9">
            <w:pPr>
              <w:rPr>
                <w:rFonts w:hint="default" w:ascii="Times New Roman" w:hAnsi="Times New Roman" w:cs="Times New Roman"/>
              </w:rPr>
            </w:pPr>
            <w:r>
              <w:rPr>
                <w:rFonts w:hint="default" w:ascii="Times New Roman" w:hAnsi="Times New Roman" w:cs="Times New Roman"/>
                <w:sz w:val="19"/>
              </w:rPr>
              <w:t>datetime2</w:t>
            </w:r>
          </w:p>
        </w:tc>
        <w:tc>
          <w:tcPr>
            <w:tcW w:w="2340" w:type="dxa"/>
            <w:tcBorders>
              <w:top w:val="single" w:color="D3D3D3" w:sz="4" w:space="0"/>
              <w:left w:val="single" w:color="D3D3D3" w:sz="4" w:space="0"/>
              <w:bottom w:val="single" w:color="D3D3D3" w:sz="4" w:space="0"/>
              <w:right w:val="single" w:color="D3D3D3" w:sz="4" w:space="0"/>
            </w:tcBorders>
          </w:tcPr>
          <w:p w14:paraId="3B08045E">
            <w:pPr>
              <w:rPr>
                <w:rFonts w:hint="default" w:ascii="Times New Roman" w:hAnsi="Times New Roman" w:cs="Times New Roman"/>
              </w:rPr>
            </w:pPr>
            <w:r>
              <w:rPr>
                <w:rFonts w:hint="default" w:ascii="Times New Roman" w:hAnsi="Times New Roman" w:cs="Times New Roman"/>
              </w:rPr>
              <w:t>Null</w:t>
            </w:r>
          </w:p>
        </w:tc>
        <w:tc>
          <w:tcPr>
            <w:tcW w:w="2340" w:type="dxa"/>
            <w:tcBorders>
              <w:top w:val="single" w:color="D3D3D3" w:sz="4" w:space="0"/>
              <w:left w:val="single" w:color="D3D3D3" w:sz="4" w:space="0"/>
              <w:bottom w:val="single" w:color="D3D3D3" w:sz="4" w:space="0"/>
              <w:right w:val="single" w:color="D3D3D3" w:sz="4" w:space="0"/>
            </w:tcBorders>
          </w:tcPr>
          <w:p w14:paraId="16604E0D">
            <w:pPr>
              <w:rPr>
                <w:rFonts w:hint="default" w:ascii="Times New Roman" w:hAnsi="Times New Roman" w:cs="Times New Roman"/>
              </w:rPr>
            </w:pPr>
            <w:r>
              <w:rPr>
                <w:rFonts w:hint="default" w:ascii="Times New Roman" w:hAnsi="Times New Roman" w:cs="Times New Roman"/>
              </w:rPr>
              <w:t>Hạn sử dụng của lô thuốc nhập (Dành cho Thuốc)</w:t>
            </w:r>
          </w:p>
        </w:tc>
      </w:tr>
    </w:tbl>
    <w:p w14:paraId="21673D9C">
      <w:pPr>
        <w:spacing w:before="0" w:after="120"/>
        <w:rPr>
          <w:rFonts w:hint="default" w:ascii="Times New Roman" w:hAnsi="Times New Roman" w:cs="Times New Roman"/>
        </w:rPr>
      </w:pPr>
    </w:p>
    <w:p w14:paraId="52398502">
      <w:pPr>
        <w:pStyle w:val="4"/>
        <w:rPr>
          <w:rFonts w:hint="default" w:ascii="Times New Roman" w:hAnsi="Times New Roman" w:cs="Times New Roman"/>
        </w:rPr>
      </w:pPr>
      <w:r>
        <w:rPr>
          <w:rFonts w:hint="default" w:ascii="Times New Roman" w:hAnsi="Times New Roman" w:cs="Times New Roman"/>
        </w:rPr>
        <w:t xml:space="preserve">14. Bảng </w:t>
      </w:r>
      <w:r>
        <w:rPr>
          <w:rFonts w:hint="default" w:ascii="Times New Roman" w:hAnsi="Times New Roman" w:cs="Times New Roman"/>
          <w:sz w:val="19"/>
        </w:rPr>
        <w:t>DanhGia</w:t>
      </w:r>
      <w:r>
        <w:rPr>
          <w:rFonts w:hint="default" w:ascii="Times New Roman" w:hAnsi="Times New Roman" w:cs="Times New Roman"/>
        </w:rPr>
        <w:t xml:space="preserve"> (Đánh giá sản phẩm của Khách hàng)</w:t>
      </w:r>
    </w:p>
    <w:tbl>
      <w:tblPr>
        <w:tblStyle w:val="12"/>
        <w:tblW w:w="0" w:type="auto"/>
        <w:tblInd w:w="0" w:type="dxa"/>
        <w:tblLayout w:type="autofit"/>
        <w:tblCellMar>
          <w:top w:w="0" w:type="dxa"/>
          <w:left w:w="108" w:type="dxa"/>
          <w:bottom w:w="0" w:type="dxa"/>
          <w:right w:w="108" w:type="dxa"/>
        </w:tblCellMar>
      </w:tblPr>
      <w:tblGrid>
        <w:gridCol w:w="2340"/>
        <w:gridCol w:w="2340"/>
        <w:gridCol w:w="2340"/>
        <w:gridCol w:w="2340"/>
      </w:tblGrid>
      <w:tr w14:paraId="482D8AAC">
        <w:tblPrEx>
          <w:tblCellMar>
            <w:top w:w="0" w:type="dxa"/>
            <w:left w:w="108" w:type="dxa"/>
            <w:bottom w:w="0" w:type="dxa"/>
            <w:right w:w="108" w:type="dxa"/>
          </w:tblCellMar>
        </w:tblPrEx>
        <w:trPr>
          <w:tblHeader/>
        </w:trPr>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31E217D2">
            <w:pPr>
              <w:jc w:val="center"/>
              <w:rPr>
                <w:rFonts w:hint="default" w:ascii="Times New Roman" w:hAnsi="Times New Roman" w:cs="Times New Roman"/>
              </w:rPr>
            </w:pPr>
            <w:r>
              <w:rPr>
                <w:rFonts w:hint="default" w:ascii="Times New Roman" w:hAnsi="Times New Roman" w:cs="Times New Roman"/>
              </w:rPr>
              <w:t>Tên trường (Column)</w:t>
            </w:r>
          </w:p>
        </w:tc>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1A92EEDB">
            <w:pPr>
              <w:jc w:val="center"/>
              <w:rPr>
                <w:rFonts w:hint="default" w:ascii="Times New Roman" w:hAnsi="Times New Roman" w:cs="Times New Roman"/>
              </w:rPr>
            </w:pPr>
            <w:r>
              <w:rPr>
                <w:rFonts w:hint="default" w:ascii="Times New Roman" w:hAnsi="Times New Roman" w:cs="Times New Roman"/>
              </w:rPr>
              <w:t>Kiểu dữ liệu (Data Type)</w:t>
            </w:r>
          </w:p>
        </w:tc>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29C0F9FC">
            <w:pPr>
              <w:jc w:val="center"/>
              <w:rPr>
                <w:rFonts w:hint="default" w:ascii="Times New Roman" w:hAnsi="Times New Roman" w:cs="Times New Roman"/>
              </w:rPr>
            </w:pPr>
            <w:r>
              <w:rPr>
                <w:rFonts w:hint="default" w:ascii="Times New Roman" w:hAnsi="Times New Roman" w:cs="Times New Roman"/>
              </w:rPr>
              <w:t>Ràng buộc (Constraint)</w:t>
            </w:r>
          </w:p>
        </w:tc>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6EA8C05F">
            <w:pPr>
              <w:jc w:val="center"/>
              <w:rPr>
                <w:rFonts w:hint="default" w:ascii="Times New Roman" w:hAnsi="Times New Roman" w:cs="Times New Roman"/>
              </w:rPr>
            </w:pPr>
            <w:r>
              <w:rPr>
                <w:rFonts w:hint="default" w:ascii="Times New Roman" w:hAnsi="Times New Roman" w:cs="Times New Roman"/>
              </w:rPr>
              <w:t>Mô tả</w:t>
            </w:r>
          </w:p>
        </w:tc>
      </w:tr>
      <w:tr w14:paraId="085B913B">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557CDD35">
            <w:pPr>
              <w:rPr>
                <w:rFonts w:hint="default" w:ascii="Times New Roman" w:hAnsi="Times New Roman" w:cs="Times New Roman"/>
              </w:rPr>
            </w:pPr>
            <w:r>
              <w:rPr>
                <w:rFonts w:hint="default" w:ascii="Times New Roman" w:hAnsi="Times New Roman" w:cs="Times New Roman"/>
                <w:sz w:val="19"/>
              </w:rPr>
              <w:t>Id</w:t>
            </w:r>
          </w:p>
        </w:tc>
        <w:tc>
          <w:tcPr>
            <w:tcW w:w="2340" w:type="dxa"/>
            <w:tcBorders>
              <w:top w:val="single" w:color="D3D3D3" w:sz="4" w:space="0"/>
              <w:left w:val="single" w:color="D3D3D3" w:sz="4" w:space="0"/>
              <w:bottom w:val="single" w:color="D3D3D3" w:sz="4" w:space="0"/>
              <w:right w:val="single" w:color="D3D3D3" w:sz="4" w:space="0"/>
            </w:tcBorders>
          </w:tcPr>
          <w:p w14:paraId="293CFB47">
            <w:pPr>
              <w:rPr>
                <w:rFonts w:hint="default" w:ascii="Times New Roman" w:hAnsi="Times New Roman" w:cs="Times New Roman"/>
              </w:rPr>
            </w:pPr>
            <w:r>
              <w:rPr>
                <w:rFonts w:hint="default" w:ascii="Times New Roman" w:hAnsi="Times New Roman" w:cs="Times New Roman"/>
                <w:sz w:val="19"/>
              </w:rPr>
              <w:t>int</w:t>
            </w:r>
          </w:p>
        </w:tc>
        <w:tc>
          <w:tcPr>
            <w:tcW w:w="2340" w:type="dxa"/>
            <w:tcBorders>
              <w:top w:val="single" w:color="D3D3D3" w:sz="4" w:space="0"/>
              <w:left w:val="single" w:color="D3D3D3" w:sz="4" w:space="0"/>
              <w:bottom w:val="single" w:color="D3D3D3" w:sz="4" w:space="0"/>
              <w:right w:val="single" w:color="D3D3D3" w:sz="4" w:space="0"/>
            </w:tcBorders>
          </w:tcPr>
          <w:p w14:paraId="65FFAE93">
            <w:pPr>
              <w:rPr>
                <w:rFonts w:hint="default" w:ascii="Times New Roman" w:hAnsi="Times New Roman" w:cs="Times New Roman"/>
              </w:rPr>
            </w:pPr>
            <w:r>
              <w:rPr>
                <w:rFonts w:hint="default" w:ascii="Times New Roman" w:hAnsi="Times New Roman" w:cs="Times New Roman"/>
              </w:rPr>
              <w:t>Primary Key, Identity</w:t>
            </w:r>
          </w:p>
        </w:tc>
        <w:tc>
          <w:tcPr>
            <w:tcW w:w="2340" w:type="dxa"/>
            <w:tcBorders>
              <w:top w:val="single" w:color="D3D3D3" w:sz="4" w:space="0"/>
              <w:left w:val="single" w:color="D3D3D3" w:sz="4" w:space="0"/>
              <w:bottom w:val="single" w:color="D3D3D3" w:sz="4" w:space="0"/>
              <w:right w:val="single" w:color="D3D3D3" w:sz="4" w:space="0"/>
            </w:tcBorders>
          </w:tcPr>
          <w:p w14:paraId="6E24DAFC">
            <w:pPr>
              <w:rPr>
                <w:rFonts w:hint="default" w:ascii="Times New Roman" w:hAnsi="Times New Roman" w:cs="Times New Roman"/>
              </w:rPr>
            </w:pPr>
            <w:r>
              <w:rPr>
                <w:rFonts w:hint="default" w:ascii="Times New Roman" w:hAnsi="Times New Roman" w:cs="Times New Roman"/>
              </w:rPr>
              <w:t>Mã định danh đánh giá tự tăng</w:t>
            </w:r>
          </w:p>
        </w:tc>
      </w:tr>
      <w:tr w14:paraId="67026B1F">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4083DB46">
            <w:pPr>
              <w:rPr>
                <w:rFonts w:hint="default" w:ascii="Times New Roman" w:hAnsi="Times New Roman" w:cs="Times New Roman"/>
              </w:rPr>
            </w:pPr>
            <w:r>
              <w:rPr>
                <w:rFonts w:hint="default" w:ascii="Times New Roman" w:hAnsi="Times New Roman" w:cs="Times New Roman"/>
                <w:sz w:val="19"/>
              </w:rPr>
              <w:t>SanPhamId</w:t>
            </w:r>
          </w:p>
        </w:tc>
        <w:tc>
          <w:tcPr>
            <w:tcW w:w="2340" w:type="dxa"/>
            <w:tcBorders>
              <w:top w:val="single" w:color="D3D3D3" w:sz="4" w:space="0"/>
              <w:left w:val="single" w:color="D3D3D3" w:sz="4" w:space="0"/>
              <w:bottom w:val="single" w:color="D3D3D3" w:sz="4" w:space="0"/>
              <w:right w:val="single" w:color="D3D3D3" w:sz="4" w:space="0"/>
            </w:tcBorders>
          </w:tcPr>
          <w:p w14:paraId="4DF8C7C3">
            <w:pPr>
              <w:rPr>
                <w:rFonts w:hint="default" w:ascii="Times New Roman" w:hAnsi="Times New Roman" w:cs="Times New Roman"/>
              </w:rPr>
            </w:pPr>
            <w:r>
              <w:rPr>
                <w:rFonts w:hint="default" w:ascii="Times New Roman" w:hAnsi="Times New Roman" w:cs="Times New Roman"/>
                <w:sz w:val="19"/>
              </w:rPr>
              <w:t>int</w:t>
            </w:r>
          </w:p>
        </w:tc>
        <w:tc>
          <w:tcPr>
            <w:tcW w:w="2340" w:type="dxa"/>
            <w:tcBorders>
              <w:top w:val="single" w:color="D3D3D3" w:sz="4" w:space="0"/>
              <w:left w:val="single" w:color="D3D3D3" w:sz="4" w:space="0"/>
              <w:bottom w:val="single" w:color="D3D3D3" w:sz="4" w:space="0"/>
              <w:right w:val="single" w:color="D3D3D3" w:sz="4" w:space="0"/>
            </w:tcBorders>
          </w:tcPr>
          <w:p w14:paraId="6958CD31">
            <w:pPr>
              <w:rPr>
                <w:rFonts w:hint="default" w:ascii="Times New Roman" w:hAnsi="Times New Roman" w:cs="Times New Roman"/>
              </w:rPr>
            </w:pPr>
            <w:r>
              <w:rPr>
                <w:rFonts w:hint="default" w:ascii="Times New Roman" w:hAnsi="Times New Roman" w:cs="Times New Roman"/>
              </w:rPr>
              <w:t>Foreign Key</w:t>
            </w:r>
          </w:p>
        </w:tc>
        <w:tc>
          <w:tcPr>
            <w:tcW w:w="2340" w:type="dxa"/>
            <w:tcBorders>
              <w:top w:val="single" w:color="D3D3D3" w:sz="4" w:space="0"/>
              <w:left w:val="single" w:color="D3D3D3" w:sz="4" w:space="0"/>
              <w:bottom w:val="single" w:color="D3D3D3" w:sz="4" w:space="0"/>
              <w:right w:val="single" w:color="D3D3D3" w:sz="4" w:space="0"/>
            </w:tcBorders>
          </w:tcPr>
          <w:p w14:paraId="4CFD03D5">
            <w:pPr>
              <w:rPr>
                <w:rFonts w:hint="default" w:ascii="Times New Roman" w:hAnsi="Times New Roman" w:cs="Times New Roman"/>
              </w:rPr>
            </w:pPr>
            <w:r>
              <w:rPr>
                <w:rFonts w:hint="default" w:ascii="Times New Roman" w:hAnsi="Times New Roman" w:cs="Times New Roman"/>
              </w:rPr>
              <w:t xml:space="preserve">Khóa ngoại liên kết tới bảng </w:t>
            </w:r>
            <w:r>
              <w:rPr>
                <w:rFonts w:hint="default" w:ascii="Times New Roman" w:hAnsi="Times New Roman" w:cs="Times New Roman"/>
                <w:sz w:val="19"/>
              </w:rPr>
              <w:t>SanPham</w:t>
            </w:r>
          </w:p>
        </w:tc>
      </w:tr>
      <w:tr w14:paraId="3EE7B4A5">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3B4312B6">
            <w:pPr>
              <w:rPr>
                <w:rFonts w:hint="default" w:ascii="Times New Roman" w:hAnsi="Times New Roman" w:cs="Times New Roman"/>
              </w:rPr>
            </w:pPr>
            <w:r>
              <w:rPr>
                <w:rFonts w:hint="default" w:ascii="Times New Roman" w:hAnsi="Times New Roman" w:cs="Times New Roman"/>
                <w:sz w:val="19"/>
              </w:rPr>
              <w:t>TenDangNhap</w:t>
            </w:r>
          </w:p>
        </w:tc>
        <w:tc>
          <w:tcPr>
            <w:tcW w:w="2340" w:type="dxa"/>
            <w:tcBorders>
              <w:top w:val="single" w:color="D3D3D3" w:sz="4" w:space="0"/>
              <w:left w:val="single" w:color="D3D3D3" w:sz="4" w:space="0"/>
              <w:bottom w:val="single" w:color="D3D3D3" w:sz="4" w:space="0"/>
              <w:right w:val="single" w:color="D3D3D3" w:sz="4" w:space="0"/>
            </w:tcBorders>
          </w:tcPr>
          <w:p w14:paraId="49D667CC">
            <w:pPr>
              <w:rPr>
                <w:rFonts w:hint="default" w:ascii="Times New Roman" w:hAnsi="Times New Roman" w:cs="Times New Roman"/>
              </w:rPr>
            </w:pPr>
            <w:r>
              <w:rPr>
                <w:rFonts w:hint="default" w:ascii="Times New Roman" w:hAnsi="Times New Roman" w:cs="Times New Roman"/>
                <w:sz w:val="19"/>
              </w:rPr>
              <w:t>nvarchar(50)</w:t>
            </w:r>
          </w:p>
        </w:tc>
        <w:tc>
          <w:tcPr>
            <w:tcW w:w="2340" w:type="dxa"/>
            <w:tcBorders>
              <w:top w:val="single" w:color="D3D3D3" w:sz="4" w:space="0"/>
              <w:left w:val="single" w:color="D3D3D3" w:sz="4" w:space="0"/>
              <w:bottom w:val="single" w:color="D3D3D3" w:sz="4" w:space="0"/>
              <w:right w:val="single" w:color="D3D3D3" w:sz="4" w:space="0"/>
            </w:tcBorders>
          </w:tcPr>
          <w:p w14:paraId="327DCF73">
            <w:pPr>
              <w:rPr>
                <w:rFonts w:hint="default" w:ascii="Times New Roman" w:hAnsi="Times New Roman" w:cs="Times New Roman"/>
              </w:rPr>
            </w:pPr>
            <w:r>
              <w:rPr>
                <w:rFonts w:hint="default" w:ascii="Times New Roman" w:hAnsi="Times New Roman" w:cs="Times New Roman"/>
              </w:rPr>
              <w:t>Foreign Key</w:t>
            </w:r>
          </w:p>
        </w:tc>
        <w:tc>
          <w:tcPr>
            <w:tcW w:w="2340" w:type="dxa"/>
            <w:tcBorders>
              <w:top w:val="single" w:color="D3D3D3" w:sz="4" w:space="0"/>
              <w:left w:val="single" w:color="D3D3D3" w:sz="4" w:space="0"/>
              <w:bottom w:val="single" w:color="D3D3D3" w:sz="4" w:space="0"/>
              <w:right w:val="single" w:color="D3D3D3" w:sz="4" w:space="0"/>
            </w:tcBorders>
          </w:tcPr>
          <w:p w14:paraId="3FDDD250">
            <w:pPr>
              <w:rPr>
                <w:rFonts w:hint="default" w:ascii="Times New Roman" w:hAnsi="Times New Roman" w:cs="Times New Roman"/>
              </w:rPr>
            </w:pPr>
            <w:r>
              <w:rPr>
                <w:rFonts w:hint="default" w:ascii="Times New Roman" w:hAnsi="Times New Roman" w:cs="Times New Roman"/>
              </w:rPr>
              <w:t>Tài khoản khách hàng đánh giá</w:t>
            </w:r>
          </w:p>
        </w:tc>
      </w:tr>
      <w:tr w14:paraId="35FF6EC2">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480FD39C">
            <w:pPr>
              <w:rPr>
                <w:rFonts w:hint="default" w:ascii="Times New Roman" w:hAnsi="Times New Roman" w:cs="Times New Roman"/>
              </w:rPr>
            </w:pPr>
            <w:r>
              <w:rPr>
                <w:rFonts w:hint="default" w:ascii="Times New Roman" w:hAnsi="Times New Roman" w:cs="Times New Roman"/>
                <w:sz w:val="19"/>
              </w:rPr>
              <w:t>SoSao</w:t>
            </w:r>
          </w:p>
        </w:tc>
        <w:tc>
          <w:tcPr>
            <w:tcW w:w="2340" w:type="dxa"/>
            <w:tcBorders>
              <w:top w:val="single" w:color="D3D3D3" w:sz="4" w:space="0"/>
              <w:left w:val="single" w:color="D3D3D3" w:sz="4" w:space="0"/>
              <w:bottom w:val="single" w:color="D3D3D3" w:sz="4" w:space="0"/>
              <w:right w:val="single" w:color="D3D3D3" w:sz="4" w:space="0"/>
            </w:tcBorders>
          </w:tcPr>
          <w:p w14:paraId="2F733ECF">
            <w:pPr>
              <w:rPr>
                <w:rFonts w:hint="default" w:ascii="Times New Roman" w:hAnsi="Times New Roman" w:cs="Times New Roman"/>
              </w:rPr>
            </w:pPr>
            <w:r>
              <w:rPr>
                <w:rFonts w:hint="default" w:ascii="Times New Roman" w:hAnsi="Times New Roman" w:cs="Times New Roman"/>
                <w:sz w:val="19"/>
              </w:rPr>
              <w:t>int</w:t>
            </w:r>
          </w:p>
        </w:tc>
        <w:tc>
          <w:tcPr>
            <w:tcW w:w="2340" w:type="dxa"/>
            <w:tcBorders>
              <w:top w:val="single" w:color="D3D3D3" w:sz="4" w:space="0"/>
              <w:left w:val="single" w:color="D3D3D3" w:sz="4" w:space="0"/>
              <w:bottom w:val="single" w:color="D3D3D3" w:sz="4" w:space="0"/>
              <w:right w:val="single" w:color="D3D3D3" w:sz="4" w:space="0"/>
            </w:tcBorders>
          </w:tcPr>
          <w:p w14:paraId="233D1977">
            <w:pPr>
              <w:rPr>
                <w:rFonts w:hint="default" w:ascii="Times New Roman" w:hAnsi="Times New Roman" w:cs="Times New Roman"/>
              </w:rPr>
            </w:pPr>
            <w:r>
              <w:rPr>
                <w:rFonts w:hint="default" w:ascii="Times New Roman" w:hAnsi="Times New Roman" w:cs="Times New Roman"/>
              </w:rPr>
              <w:t>Not Null</w:t>
            </w:r>
          </w:p>
        </w:tc>
        <w:tc>
          <w:tcPr>
            <w:tcW w:w="2340" w:type="dxa"/>
            <w:tcBorders>
              <w:top w:val="single" w:color="D3D3D3" w:sz="4" w:space="0"/>
              <w:left w:val="single" w:color="D3D3D3" w:sz="4" w:space="0"/>
              <w:bottom w:val="single" w:color="D3D3D3" w:sz="4" w:space="0"/>
              <w:right w:val="single" w:color="D3D3D3" w:sz="4" w:space="0"/>
            </w:tcBorders>
          </w:tcPr>
          <w:p w14:paraId="038ECAE2">
            <w:pPr>
              <w:rPr>
                <w:rFonts w:hint="default" w:ascii="Times New Roman" w:hAnsi="Times New Roman" w:cs="Times New Roman"/>
              </w:rPr>
            </w:pPr>
            <w:r>
              <w:rPr>
                <w:rFonts w:hint="default" w:ascii="Times New Roman" w:hAnsi="Times New Roman" w:cs="Times New Roman"/>
              </w:rPr>
              <w:t>Số sao đánh giá từ 1 đến 5</w:t>
            </w:r>
          </w:p>
        </w:tc>
      </w:tr>
      <w:tr w14:paraId="3D31349B">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13080CED">
            <w:pPr>
              <w:rPr>
                <w:rFonts w:hint="default" w:ascii="Times New Roman" w:hAnsi="Times New Roman" w:cs="Times New Roman"/>
              </w:rPr>
            </w:pPr>
            <w:r>
              <w:rPr>
                <w:rFonts w:hint="default" w:ascii="Times New Roman" w:hAnsi="Times New Roman" w:cs="Times New Roman"/>
                <w:sz w:val="19"/>
              </w:rPr>
              <w:t>NoiDung</w:t>
            </w:r>
          </w:p>
        </w:tc>
        <w:tc>
          <w:tcPr>
            <w:tcW w:w="2340" w:type="dxa"/>
            <w:tcBorders>
              <w:top w:val="single" w:color="D3D3D3" w:sz="4" w:space="0"/>
              <w:left w:val="single" w:color="D3D3D3" w:sz="4" w:space="0"/>
              <w:bottom w:val="single" w:color="D3D3D3" w:sz="4" w:space="0"/>
              <w:right w:val="single" w:color="D3D3D3" w:sz="4" w:space="0"/>
            </w:tcBorders>
          </w:tcPr>
          <w:p w14:paraId="3CA0B802">
            <w:pPr>
              <w:rPr>
                <w:rFonts w:hint="default" w:ascii="Times New Roman" w:hAnsi="Times New Roman" w:cs="Times New Roman"/>
              </w:rPr>
            </w:pPr>
            <w:r>
              <w:rPr>
                <w:rFonts w:hint="default" w:ascii="Times New Roman" w:hAnsi="Times New Roman" w:cs="Times New Roman"/>
                <w:sz w:val="19"/>
              </w:rPr>
              <w:t>nvarchar(1000)</w:t>
            </w:r>
          </w:p>
        </w:tc>
        <w:tc>
          <w:tcPr>
            <w:tcW w:w="2340" w:type="dxa"/>
            <w:tcBorders>
              <w:top w:val="single" w:color="D3D3D3" w:sz="4" w:space="0"/>
              <w:left w:val="single" w:color="D3D3D3" w:sz="4" w:space="0"/>
              <w:bottom w:val="single" w:color="D3D3D3" w:sz="4" w:space="0"/>
              <w:right w:val="single" w:color="D3D3D3" w:sz="4" w:space="0"/>
            </w:tcBorders>
          </w:tcPr>
          <w:p w14:paraId="20790844">
            <w:pPr>
              <w:rPr>
                <w:rFonts w:hint="default" w:ascii="Times New Roman" w:hAnsi="Times New Roman" w:cs="Times New Roman"/>
              </w:rPr>
            </w:pPr>
            <w:r>
              <w:rPr>
                <w:rFonts w:hint="default" w:ascii="Times New Roman" w:hAnsi="Times New Roman" w:cs="Times New Roman"/>
              </w:rPr>
              <w:t>Null</w:t>
            </w:r>
          </w:p>
        </w:tc>
        <w:tc>
          <w:tcPr>
            <w:tcW w:w="2340" w:type="dxa"/>
            <w:tcBorders>
              <w:top w:val="single" w:color="D3D3D3" w:sz="4" w:space="0"/>
              <w:left w:val="single" w:color="D3D3D3" w:sz="4" w:space="0"/>
              <w:bottom w:val="single" w:color="D3D3D3" w:sz="4" w:space="0"/>
              <w:right w:val="single" w:color="D3D3D3" w:sz="4" w:space="0"/>
            </w:tcBorders>
          </w:tcPr>
          <w:p w14:paraId="592E083E">
            <w:pPr>
              <w:rPr>
                <w:rFonts w:hint="default" w:ascii="Times New Roman" w:hAnsi="Times New Roman" w:cs="Times New Roman"/>
              </w:rPr>
            </w:pPr>
            <w:r>
              <w:rPr>
                <w:rFonts w:hint="default" w:ascii="Times New Roman" w:hAnsi="Times New Roman" w:cs="Times New Roman"/>
              </w:rPr>
              <w:t>Nội dung nhận xét</w:t>
            </w:r>
          </w:p>
        </w:tc>
      </w:tr>
      <w:tr w14:paraId="468A80D4">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6CFB76C8">
            <w:pPr>
              <w:rPr>
                <w:rFonts w:hint="default" w:ascii="Times New Roman" w:hAnsi="Times New Roman" w:cs="Times New Roman"/>
              </w:rPr>
            </w:pPr>
            <w:r>
              <w:rPr>
                <w:rFonts w:hint="default" w:ascii="Times New Roman" w:hAnsi="Times New Roman" w:cs="Times New Roman"/>
                <w:sz w:val="19"/>
              </w:rPr>
              <w:t>NgayDanhGia</w:t>
            </w:r>
          </w:p>
        </w:tc>
        <w:tc>
          <w:tcPr>
            <w:tcW w:w="2340" w:type="dxa"/>
            <w:tcBorders>
              <w:top w:val="single" w:color="D3D3D3" w:sz="4" w:space="0"/>
              <w:left w:val="single" w:color="D3D3D3" w:sz="4" w:space="0"/>
              <w:bottom w:val="single" w:color="D3D3D3" w:sz="4" w:space="0"/>
              <w:right w:val="single" w:color="D3D3D3" w:sz="4" w:space="0"/>
            </w:tcBorders>
          </w:tcPr>
          <w:p w14:paraId="2552947B">
            <w:pPr>
              <w:rPr>
                <w:rFonts w:hint="default" w:ascii="Times New Roman" w:hAnsi="Times New Roman" w:cs="Times New Roman"/>
              </w:rPr>
            </w:pPr>
            <w:r>
              <w:rPr>
                <w:rFonts w:hint="default" w:ascii="Times New Roman" w:hAnsi="Times New Roman" w:cs="Times New Roman"/>
                <w:sz w:val="19"/>
              </w:rPr>
              <w:t>datetime2</w:t>
            </w:r>
          </w:p>
        </w:tc>
        <w:tc>
          <w:tcPr>
            <w:tcW w:w="2340" w:type="dxa"/>
            <w:tcBorders>
              <w:top w:val="single" w:color="D3D3D3" w:sz="4" w:space="0"/>
              <w:left w:val="single" w:color="D3D3D3" w:sz="4" w:space="0"/>
              <w:bottom w:val="single" w:color="D3D3D3" w:sz="4" w:space="0"/>
              <w:right w:val="single" w:color="D3D3D3" w:sz="4" w:space="0"/>
            </w:tcBorders>
          </w:tcPr>
          <w:p w14:paraId="0E9CCBFB">
            <w:pPr>
              <w:rPr>
                <w:rFonts w:hint="default" w:ascii="Times New Roman" w:hAnsi="Times New Roman" w:cs="Times New Roman"/>
              </w:rPr>
            </w:pPr>
            <w:r>
              <w:rPr>
                <w:rFonts w:hint="default" w:ascii="Times New Roman" w:hAnsi="Times New Roman" w:cs="Times New Roman"/>
              </w:rPr>
              <w:t xml:space="preserve">Not Null, Default </w:t>
            </w:r>
            <w:r>
              <w:rPr>
                <w:rFonts w:hint="default" w:ascii="Times New Roman" w:hAnsi="Times New Roman" w:cs="Times New Roman"/>
                <w:sz w:val="19"/>
              </w:rPr>
              <w:t>GetDate()</w:t>
            </w:r>
          </w:p>
        </w:tc>
        <w:tc>
          <w:tcPr>
            <w:tcW w:w="2340" w:type="dxa"/>
            <w:tcBorders>
              <w:top w:val="single" w:color="D3D3D3" w:sz="4" w:space="0"/>
              <w:left w:val="single" w:color="D3D3D3" w:sz="4" w:space="0"/>
              <w:bottom w:val="single" w:color="D3D3D3" w:sz="4" w:space="0"/>
              <w:right w:val="single" w:color="D3D3D3" w:sz="4" w:space="0"/>
            </w:tcBorders>
          </w:tcPr>
          <w:p w14:paraId="3A52F472">
            <w:pPr>
              <w:rPr>
                <w:rFonts w:hint="default" w:ascii="Times New Roman" w:hAnsi="Times New Roman" w:cs="Times New Roman"/>
              </w:rPr>
            </w:pPr>
            <w:r>
              <w:rPr>
                <w:rFonts w:hint="default" w:ascii="Times New Roman" w:hAnsi="Times New Roman" w:cs="Times New Roman"/>
              </w:rPr>
              <w:t>Thời gian gửi đánh giá</w:t>
            </w:r>
          </w:p>
        </w:tc>
      </w:tr>
      <w:tr w14:paraId="79FC285F">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1E2A10BD">
            <w:pPr>
              <w:rPr>
                <w:rFonts w:hint="default" w:ascii="Times New Roman" w:hAnsi="Times New Roman" w:cs="Times New Roman"/>
              </w:rPr>
            </w:pPr>
            <w:r>
              <w:rPr>
                <w:rFonts w:hint="default" w:ascii="Times New Roman" w:hAnsi="Times New Roman" w:cs="Times New Roman"/>
                <w:sz w:val="19"/>
              </w:rPr>
              <w:t>DaDuyet</w:t>
            </w:r>
          </w:p>
        </w:tc>
        <w:tc>
          <w:tcPr>
            <w:tcW w:w="2340" w:type="dxa"/>
            <w:tcBorders>
              <w:top w:val="single" w:color="D3D3D3" w:sz="4" w:space="0"/>
              <w:left w:val="single" w:color="D3D3D3" w:sz="4" w:space="0"/>
              <w:bottom w:val="single" w:color="D3D3D3" w:sz="4" w:space="0"/>
              <w:right w:val="single" w:color="D3D3D3" w:sz="4" w:space="0"/>
            </w:tcBorders>
          </w:tcPr>
          <w:p w14:paraId="0F2E7EFE">
            <w:pPr>
              <w:rPr>
                <w:rFonts w:hint="default" w:ascii="Times New Roman" w:hAnsi="Times New Roman" w:cs="Times New Roman"/>
              </w:rPr>
            </w:pPr>
            <w:r>
              <w:rPr>
                <w:rFonts w:hint="default" w:ascii="Times New Roman" w:hAnsi="Times New Roman" w:cs="Times New Roman"/>
                <w:sz w:val="19"/>
              </w:rPr>
              <w:t>bit</w:t>
            </w:r>
          </w:p>
        </w:tc>
        <w:tc>
          <w:tcPr>
            <w:tcW w:w="2340" w:type="dxa"/>
            <w:tcBorders>
              <w:top w:val="single" w:color="D3D3D3" w:sz="4" w:space="0"/>
              <w:left w:val="single" w:color="D3D3D3" w:sz="4" w:space="0"/>
              <w:bottom w:val="single" w:color="D3D3D3" w:sz="4" w:space="0"/>
              <w:right w:val="single" w:color="D3D3D3" w:sz="4" w:space="0"/>
            </w:tcBorders>
          </w:tcPr>
          <w:p w14:paraId="4BCD98EB">
            <w:pPr>
              <w:rPr>
                <w:rFonts w:hint="default" w:ascii="Times New Roman" w:hAnsi="Times New Roman" w:cs="Times New Roman"/>
              </w:rPr>
            </w:pPr>
            <w:r>
              <w:rPr>
                <w:rFonts w:hint="default" w:ascii="Times New Roman" w:hAnsi="Times New Roman" w:cs="Times New Roman"/>
              </w:rPr>
              <w:t xml:space="preserve">Not Null, Default </w:t>
            </w:r>
            <w:r>
              <w:rPr>
                <w:rFonts w:hint="default" w:ascii="Times New Roman" w:hAnsi="Times New Roman" w:cs="Times New Roman"/>
                <w:sz w:val="19"/>
              </w:rPr>
              <w:t>0</w:t>
            </w:r>
          </w:p>
        </w:tc>
        <w:tc>
          <w:tcPr>
            <w:tcW w:w="2340" w:type="dxa"/>
            <w:tcBorders>
              <w:top w:val="single" w:color="D3D3D3" w:sz="4" w:space="0"/>
              <w:left w:val="single" w:color="D3D3D3" w:sz="4" w:space="0"/>
              <w:bottom w:val="single" w:color="D3D3D3" w:sz="4" w:space="0"/>
              <w:right w:val="single" w:color="D3D3D3" w:sz="4" w:space="0"/>
            </w:tcBorders>
          </w:tcPr>
          <w:p w14:paraId="06D2285A">
            <w:pPr>
              <w:rPr>
                <w:rFonts w:hint="default" w:ascii="Times New Roman" w:hAnsi="Times New Roman" w:cs="Times New Roman"/>
              </w:rPr>
            </w:pPr>
            <w:r>
              <w:rPr>
                <w:rFonts w:hint="default" w:ascii="Times New Roman" w:hAnsi="Times New Roman" w:cs="Times New Roman"/>
              </w:rPr>
              <w:t>Đã duyệt hiển thị công khai hay chưa</w:t>
            </w:r>
          </w:p>
        </w:tc>
      </w:tr>
    </w:tbl>
    <w:p w14:paraId="31D02DF1">
      <w:pPr>
        <w:spacing w:before="0" w:after="120"/>
        <w:rPr>
          <w:rFonts w:hint="default" w:ascii="Times New Roman" w:hAnsi="Times New Roman" w:cs="Times New Roman"/>
        </w:rPr>
      </w:pPr>
    </w:p>
    <w:p w14:paraId="491B2D11">
      <w:pPr>
        <w:pStyle w:val="4"/>
        <w:rPr>
          <w:rFonts w:hint="default" w:ascii="Times New Roman" w:hAnsi="Times New Roman" w:cs="Times New Roman"/>
        </w:rPr>
      </w:pPr>
      <w:r>
        <w:rPr>
          <w:rFonts w:hint="default" w:ascii="Times New Roman" w:hAnsi="Times New Roman" w:cs="Times New Roman"/>
        </w:rPr>
        <w:t xml:space="preserve">15. Bảng </w:t>
      </w:r>
      <w:r>
        <w:rPr>
          <w:rFonts w:hint="default" w:ascii="Times New Roman" w:hAnsi="Times New Roman" w:cs="Times New Roman"/>
          <w:sz w:val="19"/>
        </w:rPr>
        <w:t>AuditLog</w:t>
      </w:r>
      <w:r>
        <w:rPr>
          <w:rFonts w:hint="default" w:ascii="Times New Roman" w:hAnsi="Times New Roman" w:cs="Times New Roman"/>
        </w:rPr>
        <w:t xml:space="preserve"> (Nhật ký hệ thống - Ghi lại hành động nhạy cảm)</w:t>
      </w:r>
    </w:p>
    <w:tbl>
      <w:tblPr>
        <w:tblStyle w:val="12"/>
        <w:tblW w:w="0" w:type="auto"/>
        <w:tblInd w:w="0" w:type="dxa"/>
        <w:tblLayout w:type="autofit"/>
        <w:tblCellMar>
          <w:top w:w="0" w:type="dxa"/>
          <w:left w:w="108" w:type="dxa"/>
          <w:bottom w:w="0" w:type="dxa"/>
          <w:right w:w="108" w:type="dxa"/>
        </w:tblCellMar>
      </w:tblPr>
      <w:tblGrid>
        <w:gridCol w:w="2340"/>
        <w:gridCol w:w="2340"/>
        <w:gridCol w:w="2340"/>
        <w:gridCol w:w="2340"/>
      </w:tblGrid>
      <w:tr w14:paraId="10195F22">
        <w:tblPrEx>
          <w:tblCellMar>
            <w:top w:w="0" w:type="dxa"/>
            <w:left w:w="108" w:type="dxa"/>
            <w:bottom w:w="0" w:type="dxa"/>
            <w:right w:w="108" w:type="dxa"/>
          </w:tblCellMar>
        </w:tblPrEx>
        <w:trPr>
          <w:tblHeader/>
        </w:trPr>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34617E6F">
            <w:pPr>
              <w:jc w:val="center"/>
              <w:rPr>
                <w:rFonts w:hint="default" w:ascii="Times New Roman" w:hAnsi="Times New Roman" w:cs="Times New Roman"/>
              </w:rPr>
            </w:pPr>
            <w:r>
              <w:rPr>
                <w:rFonts w:hint="default" w:ascii="Times New Roman" w:hAnsi="Times New Roman" w:cs="Times New Roman"/>
              </w:rPr>
              <w:t>Tên trường (Column)</w:t>
            </w:r>
          </w:p>
        </w:tc>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502364BE">
            <w:pPr>
              <w:jc w:val="center"/>
              <w:rPr>
                <w:rFonts w:hint="default" w:ascii="Times New Roman" w:hAnsi="Times New Roman" w:cs="Times New Roman"/>
              </w:rPr>
            </w:pPr>
            <w:r>
              <w:rPr>
                <w:rFonts w:hint="default" w:ascii="Times New Roman" w:hAnsi="Times New Roman" w:cs="Times New Roman"/>
              </w:rPr>
              <w:t>Kiểu dữ liệu (Data Type)</w:t>
            </w:r>
          </w:p>
        </w:tc>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51188A00">
            <w:pPr>
              <w:jc w:val="center"/>
              <w:rPr>
                <w:rFonts w:hint="default" w:ascii="Times New Roman" w:hAnsi="Times New Roman" w:cs="Times New Roman"/>
              </w:rPr>
            </w:pPr>
            <w:r>
              <w:rPr>
                <w:rFonts w:hint="default" w:ascii="Times New Roman" w:hAnsi="Times New Roman" w:cs="Times New Roman"/>
              </w:rPr>
              <w:t>Ràng buộc (Constraint)</w:t>
            </w:r>
          </w:p>
        </w:tc>
        <w:tc>
          <w:tcPr>
            <w:tcW w:w="2340" w:type="dxa"/>
            <w:tcBorders>
              <w:top w:val="single" w:color="D3D3D3" w:sz="4" w:space="0"/>
              <w:left w:val="single" w:color="D3D3D3" w:sz="4" w:space="0"/>
              <w:bottom w:val="single" w:color="D3D3D3" w:sz="4" w:space="0"/>
              <w:right w:val="single" w:color="D3D3D3" w:sz="4" w:space="0"/>
            </w:tcBorders>
            <w:shd w:val="clear" w:color="auto" w:fill="D5E8F0"/>
          </w:tcPr>
          <w:p w14:paraId="184EB95E">
            <w:pPr>
              <w:jc w:val="center"/>
              <w:rPr>
                <w:rFonts w:hint="default" w:ascii="Times New Roman" w:hAnsi="Times New Roman" w:cs="Times New Roman"/>
              </w:rPr>
            </w:pPr>
            <w:r>
              <w:rPr>
                <w:rFonts w:hint="default" w:ascii="Times New Roman" w:hAnsi="Times New Roman" w:cs="Times New Roman"/>
              </w:rPr>
              <w:t>Mô tả</w:t>
            </w:r>
          </w:p>
        </w:tc>
      </w:tr>
      <w:tr w14:paraId="593963B9">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7B0ACD20">
            <w:pPr>
              <w:rPr>
                <w:rFonts w:hint="default" w:ascii="Times New Roman" w:hAnsi="Times New Roman" w:cs="Times New Roman"/>
              </w:rPr>
            </w:pPr>
            <w:r>
              <w:rPr>
                <w:rFonts w:hint="default" w:ascii="Times New Roman" w:hAnsi="Times New Roman" w:cs="Times New Roman"/>
                <w:sz w:val="19"/>
              </w:rPr>
              <w:t>Id</w:t>
            </w:r>
          </w:p>
        </w:tc>
        <w:tc>
          <w:tcPr>
            <w:tcW w:w="2340" w:type="dxa"/>
            <w:tcBorders>
              <w:top w:val="single" w:color="D3D3D3" w:sz="4" w:space="0"/>
              <w:left w:val="single" w:color="D3D3D3" w:sz="4" w:space="0"/>
              <w:bottom w:val="single" w:color="D3D3D3" w:sz="4" w:space="0"/>
              <w:right w:val="single" w:color="D3D3D3" w:sz="4" w:space="0"/>
            </w:tcBorders>
          </w:tcPr>
          <w:p w14:paraId="66324AEB">
            <w:pPr>
              <w:rPr>
                <w:rFonts w:hint="default" w:ascii="Times New Roman" w:hAnsi="Times New Roman" w:cs="Times New Roman"/>
              </w:rPr>
            </w:pPr>
            <w:r>
              <w:rPr>
                <w:rFonts w:hint="default" w:ascii="Times New Roman" w:hAnsi="Times New Roman" w:cs="Times New Roman"/>
                <w:sz w:val="19"/>
              </w:rPr>
              <w:t>bigint</w:t>
            </w:r>
          </w:p>
        </w:tc>
        <w:tc>
          <w:tcPr>
            <w:tcW w:w="2340" w:type="dxa"/>
            <w:tcBorders>
              <w:top w:val="single" w:color="D3D3D3" w:sz="4" w:space="0"/>
              <w:left w:val="single" w:color="D3D3D3" w:sz="4" w:space="0"/>
              <w:bottom w:val="single" w:color="D3D3D3" w:sz="4" w:space="0"/>
              <w:right w:val="single" w:color="D3D3D3" w:sz="4" w:space="0"/>
            </w:tcBorders>
          </w:tcPr>
          <w:p w14:paraId="19C640AA">
            <w:pPr>
              <w:rPr>
                <w:rFonts w:hint="default" w:ascii="Times New Roman" w:hAnsi="Times New Roman" w:cs="Times New Roman"/>
              </w:rPr>
            </w:pPr>
            <w:r>
              <w:rPr>
                <w:rFonts w:hint="default" w:ascii="Times New Roman" w:hAnsi="Times New Roman" w:cs="Times New Roman"/>
              </w:rPr>
              <w:t>Primary Key, Identity</w:t>
            </w:r>
          </w:p>
        </w:tc>
        <w:tc>
          <w:tcPr>
            <w:tcW w:w="2340" w:type="dxa"/>
            <w:tcBorders>
              <w:top w:val="single" w:color="D3D3D3" w:sz="4" w:space="0"/>
              <w:left w:val="single" w:color="D3D3D3" w:sz="4" w:space="0"/>
              <w:bottom w:val="single" w:color="D3D3D3" w:sz="4" w:space="0"/>
              <w:right w:val="single" w:color="D3D3D3" w:sz="4" w:space="0"/>
            </w:tcBorders>
          </w:tcPr>
          <w:p w14:paraId="49F92161">
            <w:pPr>
              <w:rPr>
                <w:rFonts w:hint="default" w:ascii="Times New Roman" w:hAnsi="Times New Roman" w:cs="Times New Roman"/>
              </w:rPr>
            </w:pPr>
            <w:r>
              <w:rPr>
                <w:rFonts w:hint="default" w:ascii="Times New Roman" w:hAnsi="Times New Roman" w:cs="Times New Roman"/>
              </w:rPr>
              <w:t>Mã định danh log tự tăng</w:t>
            </w:r>
          </w:p>
        </w:tc>
      </w:tr>
      <w:tr w14:paraId="4DDC5D8E">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7C1F01E3">
            <w:pPr>
              <w:rPr>
                <w:rFonts w:hint="default" w:ascii="Times New Roman" w:hAnsi="Times New Roman" w:cs="Times New Roman"/>
              </w:rPr>
            </w:pPr>
            <w:r>
              <w:rPr>
                <w:rFonts w:hint="default" w:ascii="Times New Roman" w:hAnsi="Times New Roman" w:cs="Times New Roman"/>
                <w:sz w:val="19"/>
              </w:rPr>
              <w:t>TenDangNhap</w:t>
            </w:r>
          </w:p>
        </w:tc>
        <w:tc>
          <w:tcPr>
            <w:tcW w:w="2340" w:type="dxa"/>
            <w:tcBorders>
              <w:top w:val="single" w:color="D3D3D3" w:sz="4" w:space="0"/>
              <w:left w:val="single" w:color="D3D3D3" w:sz="4" w:space="0"/>
              <w:bottom w:val="single" w:color="D3D3D3" w:sz="4" w:space="0"/>
              <w:right w:val="single" w:color="D3D3D3" w:sz="4" w:space="0"/>
            </w:tcBorders>
          </w:tcPr>
          <w:p w14:paraId="655C76E1">
            <w:pPr>
              <w:rPr>
                <w:rFonts w:hint="default" w:ascii="Times New Roman" w:hAnsi="Times New Roman" w:cs="Times New Roman"/>
              </w:rPr>
            </w:pPr>
            <w:r>
              <w:rPr>
                <w:rFonts w:hint="default" w:ascii="Times New Roman" w:hAnsi="Times New Roman" w:cs="Times New Roman"/>
                <w:sz w:val="19"/>
              </w:rPr>
              <w:t>nvarchar(50)</w:t>
            </w:r>
          </w:p>
        </w:tc>
        <w:tc>
          <w:tcPr>
            <w:tcW w:w="2340" w:type="dxa"/>
            <w:tcBorders>
              <w:top w:val="single" w:color="D3D3D3" w:sz="4" w:space="0"/>
              <w:left w:val="single" w:color="D3D3D3" w:sz="4" w:space="0"/>
              <w:bottom w:val="single" w:color="D3D3D3" w:sz="4" w:space="0"/>
              <w:right w:val="single" w:color="D3D3D3" w:sz="4" w:space="0"/>
            </w:tcBorders>
          </w:tcPr>
          <w:p w14:paraId="5C9DD4A9">
            <w:pPr>
              <w:rPr>
                <w:rFonts w:hint="default" w:ascii="Times New Roman" w:hAnsi="Times New Roman" w:cs="Times New Roman"/>
              </w:rPr>
            </w:pPr>
            <w:r>
              <w:rPr>
                <w:rFonts w:hint="default" w:ascii="Times New Roman" w:hAnsi="Times New Roman" w:cs="Times New Roman"/>
              </w:rPr>
              <w:t>Null</w:t>
            </w:r>
          </w:p>
        </w:tc>
        <w:tc>
          <w:tcPr>
            <w:tcW w:w="2340" w:type="dxa"/>
            <w:tcBorders>
              <w:top w:val="single" w:color="D3D3D3" w:sz="4" w:space="0"/>
              <w:left w:val="single" w:color="D3D3D3" w:sz="4" w:space="0"/>
              <w:bottom w:val="single" w:color="D3D3D3" w:sz="4" w:space="0"/>
              <w:right w:val="single" w:color="D3D3D3" w:sz="4" w:space="0"/>
            </w:tcBorders>
          </w:tcPr>
          <w:p w14:paraId="2ABA1CBA">
            <w:pPr>
              <w:rPr>
                <w:rFonts w:hint="default" w:ascii="Times New Roman" w:hAnsi="Times New Roman" w:cs="Times New Roman"/>
              </w:rPr>
            </w:pPr>
            <w:r>
              <w:rPr>
                <w:rFonts w:hint="default" w:ascii="Times New Roman" w:hAnsi="Times New Roman" w:cs="Times New Roman"/>
              </w:rPr>
              <w:t>Người thực hiện hành động</w:t>
            </w:r>
          </w:p>
        </w:tc>
      </w:tr>
      <w:tr w14:paraId="5E338FDD">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02A052D7">
            <w:pPr>
              <w:rPr>
                <w:rFonts w:hint="default" w:ascii="Times New Roman" w:hAnsi="Times New Roman" w:cs="Times New Roman"/>
              </w:rPr>
            </w:pPr>
            <w:r>
              <w:rPr>
                <w:rFonts w:hint="default" w:ascii="Times New Roman" w:hAnsi="Times New Roman" w:cs="Times New Roman"/>
                <w:sz w:val="19"/>
              </w:rPr>
              <w:t>HanhDong</w:t>
            </w:r>
          </w:p>
        </w:tc>
        <w:tc>
          <w:tcPr>
            <w:tcW w:w="2340" w:type="dxa"/>
            <w:tcBorders>
              <w:top w:val="single" w:color="D3D3D3" w:sz="4" w:space="0"/>
              <w:left w:val="single" w:color="D3D3D3" w:sz="4" w:space="0"/>
              <w:bottom w:val="single" w:color="D3D3D3" w:sz="4" w:space="0"/>
              <w:right w:val="single" w:color="D3D3D3" w:sz="4" w:space="0"/>
            </w:tcBorders>
          </w:tcPr>
          <w:p w14:paraId="330C0BF2">
            <w:pPr>
              <w:rPr>
                <w:rFonts w:hint="default" w:ascii="Times New Roman" w:hAnsi="Times New Roman" w:cs="Times New Roman"/>
              </w:rPr>
            </w:pPr>
            <w:r>
              <w:rPr>
                <w:rFonts w:hint="default" w:ascii="Times New Roman" w:hAnsi="Times New Roman" w:cs="Times New Roman"/>
                <w:sz w:val="19"/>
              </w:rPr>
              <w:t>nvarchar(100)</w:t>
            </w:r>
          </w:p>
        </w:tc>
        <w:tc>
          <w:tcPr>
            <w:tcW w:w="2340" w:type="dxa"/>
            <w:tcBorders>
              <w:top w:val="single" w:color="D3D3D3" w:sz="4" w:space="0"/>
              <w:left w:val="single" w:color="D3D3D3" w:sz="4" w:space="0"/>
              <w:bottom w:val="single" w:color="D3D3D3" w:sz="4" w:space="0"/>
              <w:right w:val="single" w:color="D3D3D3" w:sz="4" w:space="0"/>
            </w:tcBorders>
          </w:tcPr>
          <w:p w14:paraId="412C32E5">
            <w:pPr>
              <w:rPr>
                <w:rFonts w:hint="default" w:ascii="Times New Roman" w:hAnsi="Times New Roman" w:cs="Times New Roman"/>
              </w:rPr>
            </w:pPr>
            <w:r>
              <w:rPr>
                <w:rFonts w:hint="default" w:ascii="Times New Roman" w:hAnsi="Times New Roman" w:cs="Times New Roman"/>
              </w:rPr>
              <w:t>Not Null</w:t>
            </w:r>
          </w:p>
        </w:tc>
        <w:tc>
          <w:tcPr>
            <w:tcW w:w="2340" w:type="dxa"/>
            <w:tcBorders>
              <w:top w:val="single" w:color="D3D3D3" w:sz="4" w:space="0"/>
              <w:left w:val="single" w:color="D3D3D3" w:sz="4" w:space="0"/>
              <w:bottom w:val="single" w:color="D3D3D3" w:sz="4" w:space="0"/>
              <w:right w:val="single" w:color="D3D3D3" w:sz="4" w:space="0"/>
            </w:tcBorders>
          </w:tcPr>
          <w:p w14:paraId="26E314D0">
            <w:pPr>
              <w:rPr>
                <w:rFonts w:hint="default" w:ascii="Times New Roman" w:hAnsi="Times New Roman" w:cs="Times New Roman"/>
              </w:rPr>
            </w:pPr>
            <w:r>
              <w:rPr>
                <w:rFonts w:hint="default" w:ascii="Times New Roman" w:hAnsi="Times New Roman" w:cs="Times New Roman"/>
              </w:rPr>
              <w:t>Tên hành động ("Login", "CreateOrder", "DeleteProduct"...)</w:t>
            </w:r>
          </w:p>
        </w:tc>
      </w:tr>
      <w:tr w14:paraId="42209CB1">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6487E15D">
            <w:pPr>
              <w:rPr>
                <w:rFonts w:hint="default" w:ascii="Times New Roman" w:hAnsi="Times New Roman" w:cs="Times New Roman"/>
              </w:rPr>
            </w:pPr>
            <w:r>
              <w:rPr>
                <w:rFonts w:hint="default" w:ascii="Times New Roman" w:hAnsi="Times New Roman" w:cs="Times New Roman"/>
                <w:sz w:val="19"/>
              </w:rPr>
              <w:t>ChiTiet</w:t>
            </w:r>
          </w:p>
        </w:tc>
        <w:tc>
          <w:tcPr>
            <w:tcW w:w="2340" w:type="dxa"/>
            <w:tcBorders>
              <w:top w:val="single" w:color="D3D3D3" w:sz="4" w:space="0"/>
              <w:left w:val="single" w:color="D3D3D3" w:sz="4" w:space="0"/>
              <w:bottom w:val="single" w:color="D3D3D3" w:sz="4" w:space="0"/>
              <w:right w:val="single" w:color="D3D3D3" w:sz="4" w:space="0"/>
            </w:tcBorders>
          </w:tcPr>
          <w:p w14:paraId="56EC2054">
            <w:pPr>
              <w:rPr>
                <w:rFonts w:hint="default" w:ascii="Times New Roman" w:hAnsi="Times New Roman" w:cs="Times New Roman"/>
              </w:rPr>
            </w:pPr>
            <w:r>
              <w:rPr>
                <w:rFonts w:hint="default" w:ascii="Times New Roman" w:hAnsi="Times New Roman" w:cs="Times New Roman"/>
                <w:sz w:val="19"/>
              </w:rPr>
              <w:t>nvarchar(2000)</w:t>
            </w:r>
          </w:p>
        </w:tc>
        <w:tc>
          <w:tcPr>
            <w:tcW w:w="2340" w:type="dxa"/>
            <w:tcBorders>
              <w:top w:val="single" w:color="D3D3D3" w:sz="4" w:space="0"/>
              <w:left w:val="single" w:color="D3D3D3" w:sz="4" w:space="0"/>
              <w:bottom w:val="single" w:color="D3D3D3" w:sz="4" w:space="0"/>
              <w:right w:val="single" w:color="D3D3D3" w:sz="4" w:space="0"/>
            </w:tcBorders>
          </w:tcPr>
          <w:p w14:paraId="22009B78">
            <w:pPr>
              <w:rPr>
                <w:rFonts w:hint="default" w:ascii="Times New Roman" w:hAnsi="Times New Roman" w:cs="Times New Roman"/>
              </w:rPr>
            </w:pPr>
            <w:r>
              <w:rPr>
                <w:rFonts w:hint="default" w:ascii="Times New Roman" w:hAnsi="Times New Roman" w:cs="Times New Roman"/>
              </w:rPr>
              <w:t>Null</w:t>
            </w:r>
          </w:p>
        </w:tc>
        <w:tc>
          <w:tcPr>
            <w:tcW w:w="2340" w:type="dxa"/>
            <w:tcBorders>
              <w:top w:val="single" w:color="D3D3D3" w:sz="4" w:space="0"/>
              <w:left w:val="single" w:color="D3D3D3" w:sz="4" w:space="0"/>
              <w:bottom w:val="single" w:color="D3D3D3" w:sz="4" w:space="0"/>
              <w:right w:val="single" w:color="D3D3D3" w:sz="4" w:space="0"/>
            </w:tcBorders>
          </w:tcPr>
          <w:p w14:paraId="2274C259">
            <w:pPr>
              <w:rPr>
                <w:rFonts w:hint="default" w:ascii="Times New Roman" w:hAnsi="Times New Roman" w:cs="Times New Roman"/>
              </w:rPr>
            </w:pPr>
            <w:r>
              <w:rPr>
                <w:rFonts w:hint="default" w:ascii="Times New Roman" w:hAnsi="Times New Roman" w:cs="Times New Roman"/>
              </w:rPr>
              <w:t>Thông tin chi tiết hành động dưới dạng JSON</w:t>
            </w:r>
          </w:p>
        </w:tc>
      </w:tr>
      <w:tr w14:paraId="39BC9943">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592CF162">
            <w:pPr>
              <w:rPr>
                <w:rFonts w:hint="default" w:ascii="Times New Roman" w:hAnsi="Times New Roman" w:cs="Times New Roman"/>
              </w:rPr>
            </w:pPr>
            <w:r>
              <w:rPr>
                <w:rFonts w:hint="default" w:ascii="Times New Roman" w:hAnsi="Times New Roman" w:cs="Times New Roman"/>
                <w:sz w:val="19"/>
              </w:rPr>
              <w:t>IpAddress</w:t>
            </w:r>
          </w:p>
        </w:tc>
        <w:tc>
          <w:tcPr>
            <w:tcW w:w="2340" w:type="dxa"/>
            <w:tcBorders>
              <w:top w:val="single" w:color="D3D3D3" w:sz="4" w:space="0"/>
              <w:left w:val="single" w:color="D3D3D3" w:sz="4" w:space="0"/>
              <w:bottom w:val="single" w:color="D3D3D3" w:sz="4" w:space="0"/>
              <w:right w:val="single" w:color="D3D3D3" w:sz="4" w:space="0"/>
            </w:tcBorders>
          </w:tcPr>
          <w:p w14:paraId="556C38D0">
            <w:pPr>
              <w:rPr>
                <w:rFonts w:hint="default" w:ascii="Times New Roman" w:hAnsi="Times New Roman" w:cs="Times New Roman"/>
              </w:rPr>
            </w:pPr>
            <w:r>
              <w:rPr>
                <w:rFonts w:hint="default" w:ascii="Times New Roman" w:hAnsi="Times New Roman" w:cs="Times New Roman"/>
                <w:sz w:val="19"/>
              </w:rPr>
              <w:t>nvarchar(45)</w:t>
            </w:r>
          </w:p>
        </w:tc>
        <w:tc>
          <w:tcPr>
            <w:tcW w:w="2340" w:type="dxa"/>
            <w:tcBorders>
              <w:top w:val="single" w:color="D3D3D3" w:sz="4" w:space="0"/>
              <w:left w:val="single" w:color="D3D3D3" w:sz="4" w:space="0"/>
              <w:bottom w:val="single" w:color="D3D3D3" w:sz="4" w:space="0"/>
              <w:right w:val="single" w:color="D3D3D3" w:sz="4" w:space="0"/>
            </w:tcBorders>
          </w:tcPr>
          <w:p w14:paraId="4C39847F">
            <w:pPr>
              <w:rPr>
                <w:rFonts w:hint="default" w:ascii="Times New Roman" w:hAnsi="Times New Roman" w:cs="Times New Roman"/>
              </w:rPr>
            </w:pPr>
            <w:r>
              <w:rPr>
                <w:rFonts w:hint="default" w:ascii="Times New Roman" w:hAnsi="Times New Roman" w:cs="Times New Roman"/>
              </w:rPr>
              <w:t>Null</w:t>
            </w:r>
          </w:p>
        </w:tc>
        <w:tc>
          <w:tcPr>
            <w:tcW w:w="2340" w:type="dxa"/>
            <w:tcBorders>
              <w:top w:val="single" w:color="D3D3D3" w:sz="4" w:space="0"/>
              <w:left w:val="single" w:color="D3D3D3" w:sz="4" w:space="0"/>
              <w:bottom w:val="single" w:color="D3D3D3" w:sz="4" w:space="0"/>
              <w:right w:val="single" w:color="D3D3D3" w:sz="4" w:space="0"/>
            </w:tcBorders>
          </w:tcPr>
          <w:p w14:paraId="1A03BE6C">
            <w:pPr>
              <w:rPr>
                <w:rFonts w:hint="default" w:ascii="Times New Roman" w:hAnsi="Times New Roman" w:cs="Times New Roman"/>
              </w:rPr>
            </w:pPr>
            <w:r>
              <w:rPr>
                <w:rFonts w:hint="default" w:ascii="Times New Roman" w:hAnsi="Times New Roman" w:cs="Times New Roman"/>
              </w:rPr>
              <w:t>Địa chỉ IP của Client thực hiện</w:t>
            </w:r>
          </w:p>
        </w:tc>
      </w:tr>
      <w:tr w14:paraId="5EA57DFD">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10D7270F">
            <w:pPr>
              <w:rPr>
                <w:rFonts w:hint="default" w:ascii="Times New Roman" w:hAnsi="Times New Roman" w:cs="Times New Roman"/>
              </w:rPr>
            </w:pPr>
            <w:r>
              <w:rPr>
                <w:rFonts w:hint="default" w:ascii="Times New Roman" w:hAnsi="Times New Roman" w:cs="Times New Roman"/>
                <w:sz w:val="19"/>
              </w:rPr>
              <w:t>UserAgent</w:t>
            </w:r>
          </w:p>
        </w:tc>
        <w:tc>
          <w:tcPr>
            <w:tcW w:w="2340" w:type="dxa"/>
            <w:tcBorders>
              <w:top w:val="single" w:color="D3D3D3" w:sz="4" w:space="0"/>
              <w:left w:val="single" w:color="D3D3D3" w:sz="4" w:space="0"/>
              <w:bottom w:val="single" w:color="D3D3D3" w:sz="4" w:space="0"/>
              <w:right w:val="single" w:color="D3D3D3" w:sz="4" w:space="0"/>
            </w:tcBorders>
          </w:tcPr>
          <w:p w14:paraId="164B93D6">
            <w:pPr>
              <w:rPr>
                <w:rFonts w:hint="default" w:ascii="Times New Roman" w:hAnsi="Times New Roman" w:cs="Times New Roman"/>
              </w:rPr>
            </w:pPr>
            <w:r>
              <w:rPr>
                <w:rFonts w:hint="default" w:ascii="Times New Roman" w:hAnsi="Times New Roman" w:cs="Times New Roman"/>
                <w:sz w:val="19"/>
              </w:rPr>
              <w:t>nvarchar(500)</w:t>
            </w:r>
          </w:p>
        </w:tc>
        <w:tc>
          <w:tcPr>
            <w:tcW w:w="2340" w:type="dxa"/>
            <w:tcBorders>
              <w:top w:val="single" w:color="D3D3D3" w:sz="4" w:space="0"/>
              <w:left w:val="single" w:color="D3D3D3" w:sz="4" w:space="0"/>
              <w:bottom w:val="single" w:color="D3D3D3" w:sz="4" w:space="0"/>
              <w:right w:val="single" w:color="D3D3D3" w:sz="4" w:space="0"/>
            </w:tcBorders>
          </w:tcPr>
          <w:p w14:paraId="1B5E378B">
            <w:pPr>
              <w:rPr>
                <w:rFonts w:hint="default" w:ascii="Times New Roman" w:hAnsi="Times New Roman" w:cs="Times New Roman"/>
              </w:rPr>
            </w:pPr>
            <w:r>
              <w:rPr>
                <w:rFonts w:hint="default" w:ascii="Times New Roman" w:hAnsi="Times New Roman" w:cs="Times New Roman"/>
              </w:rPr>
              <w:t>Null</w:t>
            </w:r>
          </w:p>
        </w:tc>
        <w:tc>
          <w:tcPr>
            <w:tcW w:w="2340" w:type="dxa"/>
            <w:tcBorders>
              <w:top w:val="single" w:color="D3D3D3" w:sz="4" w:space="0"/>
              <w:left w:val="single" w:color="D3D3D3" w:sz="4" w:space="0"/>
              <w:bottom w:val="single" w:color="D3D3D3" w:sz="4" w:space="0"/>
              <w:right w:val="single" w:color="D3D3D3" w:sz="4" w:space="0"/>
            </w:tcBorders>
          </w:tcPr>
          <w:p w14:paraId="6237A3D6">
            <w:pPr>
              <w:rPr>
                <w:rFonts w:hint="default" w:ascii="Times New Roman" w:hAnsi="Times New Roman" w:cs="Times New Roman"/>
              </w:rPr>
            </w:pPr>
            <w:r>
              <w:rPr>
                <w:rFonts w:hint="default" w:ascii="Times New Roman" w:hAnsi="Times New Roman" w:cs="Times New Roman"/>
              </w:rPr>
              <w:t>Trình duyệt và hệ điều hành của Client</w:t>
            </w:r>
          </w:p>
        </w:tc>
      </w:tr>
      <w:tr w14:paraId="31CF0AFF">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63972C41">
            <w:pPr>
              <w:rPr>
                <w:rFonts w:hint="default" w:ascii="Times New Roman" w:hAnsi="Times New Roman" w:cs="Times New Roman"/>
              </w:rPr>
            </w:pPr>
            <w:r>
              <w:rPr>
                <w:rFonts w:hint="default" w:ascii="Times New Roman" w:hAnsi="Times New Roman" w:cs="Times New Roman"/>
                <w:sz w:val="19"/>
              </w:rPr>
              <w:t>ThoiGian</w:t>
            </w:r>
          </w:p>
        </w:tc>
        <w:tc>
          <w:tcPr>
            <w:tcW w:w="2340" w:type="dxa"/>
            <w:tcBorders>
              <w:top w:val="single" w:color="D3D3D3" w:sz="4" w:space="0"/>
              <w:left w:val="single" w:color="D3D3D3" w:sz="4" w:space="0"/>
              <w:bottom w:val="single" w:color="D3D3D3" w:sz="4" w:space="0"/>
              <w:right w:val="single" w:color="D3D3D3" w:sz="4" w:space="0"/>
            </w:tcBorders>
          </w:tcPr>
          <w:p w14:paraId="4987B8FD">
            <w:pPr>
              <w:rPr>
                <w:rFonts w:hint="default" w:ascii="Times New Roman" w:hAnsi="Times New Roman" w:cs="Times New Roman"/>
              </w:rPr>
            </w:pPr>
            <w:r>
              <w:rPr>
                <w:rFonts w:hint="default" w:ascii="Times New Roman" w:hAnsi="Times New Roman" w:cs="Times New Roman"/>
                <w:sz w:val="19"/>
              </w:rPr>
              <w:t>datetime2</w:t>
            </w:r>
          </w:p>
        </w:tc>
        <w:tc>
          <w:tcPr>
            <w:tcW w:w="2340" w:type="dxa"/>
            <w:tcBorders>
              <w:top w:val="single" w:color="D3D3D3" w:sz="4" w:space="0"/>
              <w:left w:val="single" w:color="D3D3D3" w:sz="4" w:space="0"/>
              <w:bottom w:val="single" w:color="D3D3D3" w:sz="4" w:space="0"/>
              <w:right w:val="single" w:color="D3D3D3" w:sz="4" w:space="0"/>
            </w:tcBorders>
          </w:tcPr>
          <w:p w14:paraId="67FED1F0">
            <w:pPr>
              <w:rPr>
                <w:rFonts w:hint="default" w:ascii="Times New Roman" w:hAnsi="Times New Roman" w:cs="Times New Roman"/>
              </w:rPr>
            </w:pPr>
            <w:r>
              <w:rPr>
                <w:rFonts w:hint="default" w:ascii="Times New Roman" w:hAnsi="Times New Roman" w:cs="Times New Roman"/>
              </w:rPr>
              <w:t xml:space="preserve">Not Null, Default </w:t>
            </w:r>
            <w:r>
              <w:rPr>
                <w:rFonts w:hint="default" w:ascii="Times New Roman" w:hAnsi="Times New Roman" w:cs="Times New Roman"/>
                <w:sz w:val="19"/>
              </w:rPr>
              <w:t>GetDate()</w:t>
            </w:r>
          </w:p>
        </w:tc>
        <w:tc>
          <w:tcPr>
            <w:tcW w:w="2340" w:type="dxa"/>
            <w:tcBorders>
              <w:top w:val="single" w:color="D3D3D3" w:sz="4" w:space="0"/>
              <w:left w:val="single" w:color="D3D3D3" w:sz="4" w:space="0"/>
              <w:bottom w:val="single" w:color="D3D3D3" w:sz="4" w:space="0"/>
              <w:right w:val="single" w:color="D3D3D3" w:sz="4" w:space="0"/>
            </w:tcBorders>
          </w:tcPr>
          <w:p w14:paraId="3530C0DF">
            <w:pPr>
              <w:rPr>
                <w:rFonts w:hint="default" w:ascii="Times New Roman" w:hAnsi="Times New Roman" w:cs="Times New Roman"/>
              </w:rPr>
            </w:pPr>
            <w:r>
              <w:rPr>
                <w:rFonts w:hint="default" w:ascii="Times New Roman" w:hAnsi="Times New Roman" w:cs="Times New Roman"/>
              </w:rPr>
              <w:t>Thời điểm ghi log</w:t>
            </w:r>
          </w:p>
        </w:tc>
      </w:tr>
      <w:tr w14:paraId="1093BB67">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163C3B45">
            <w:pPr>
              <w:rPr>
                <w:rFonts w:hint="default" w:ascii="Times New Roman" w:hAnsi="Times New Roman" w:cs="Times New Roman"/>
              </w:rPr>
            </w:pPr>
            <w:r>
              <w:rPr>
                <w:rFonts w:hint="default" w:ascii="Times New Roman" w:hAnsi="Times New Roman" w:cs="Times New Roman"/>
                <w:sz w:val="19"/>
              </w:rPr>
              <w:t>EntityName</w:t>
            </w:r>
          </w:p>
        </w:tc>
        <w:tc>
          <w:tcPr>
            <w:tcW w:w="2340" w:type="dxa"/>
            <w:tcBorders>
              <w:top w:val="single" w:color="D3D3D3" w:sz="4" w:space="0"/>
              <w:left w:val="single" w:color="D3D3D3" w:sz="4" w:space="0"/>
              <w:bottom w:val="single" w:color="D3D3D3" w:sz="4" w:space="0"/>
              <w:right w:val="single" w:color="D3D3D3" w:sz="4" w:space="0"/>
            </w:tcBorders>
          </w:tcPr>
          <w:p w14:paraId="209D07B1">
            <w:pPr>
              <w:rPr>
                <w:rFonts w:hint="default" w:ascii="Times New Roman" w:hAnsi="Times New Roman" w:cs="Times New Roman"/>
              </w:rPr>
            </w:pPr>
            <w:r>
              <w:rPr>
                <w:rFonts w:hint="default" w:ascii="Times New Roman" w:hAnsi="Times New Roman" w:cs="Times New Roman"/>
                <w:sz w:val="19"/>
              </w:rPr>
              <w:t>nvarchar(50)</w:t>
            </w:r>
          </w:p>
        </w:tc>
        <w:tc>
          <w:tcPr>
            <w:tcW w:w="2340" w:type="dxa"/>
            <w:tcBorders>
              <w:top w:val="single" w:color="D3D3D3" w:sz="4" w:space="0"/>
              <w:left w:val="single" w:color="D3D3D3" w:sz="4" w:space="0"/>
              <w:bottom w:val="single" w:color="D3D3D3" w:sz="4" w:space="0"/>
              <w:right w:val="single" w:color="D3D3D3" w:sz="4" w:space="0"/>
            </w:tcBorders>
          </w:tcPr>
          <w:p w14:paraId="588B37F5">
            <w:pPr>
              <w:rPr>
                <w:rFonts w:hint="default" w:ascii="Times New Roman" w:hAnsi="Times New Roman" w:cs="Times New Roman"/>
              </w:rPr>
            </w:pPr>
            <w:r>
              <w:rPr>
                <w:rFonts w:hint="default" w:ascii="Times New Roman" w:hAnsi="Times New Roman" w:cs="Times New Roman"/>
              </w:rPr>
              <w:t>Null</w:t>
            </w:r>
          </w:p>
        </w:tc>
        <w:tc>
          <w:tcPr>
            <w:tcW w:w="2340" w:type="dxa"/>
            <w:tcBorders>
              <w:top w:val="single" w:color="D3D3D3" w:sz="4" w:space="0"/>
              <w:left w:val="single" w:color="D3D3D3" w:sz="4" w:space="0"/>
              <w:bottom w:val="single" w:color="D3D3D3" w:sz="4" w:space="0"/>
              <w:right w:val="single" w:color="D3D3D3" w:sz="4" w:space="0"/>
            </w:tcBorders>
          </w:tcPr>
          <w:p w14:paraId="0387B04E">
            <w:pPr>
              <w:rPr>
                <w:rFonts w:hint="default" w:ascii="Times New Roman" w:hAnsi="Times New Roman" w:cs="Times New Roman"/>
              </w:rPr>
            </w:pPr>
            <w:r>
              <w:rPr>
                <w:rFonts w:hint="default" w:ascii="Times New Roman" w:hAnsi="Times New Roman" w:cs="Times New Roman"/>
              </w:rPr>
              <w:t>Tên bảng bị tác động (Ví dụ: "SanPham")</w:t>
            </w:r>
          </w:p>
        </w:tc>
      </w:tr>
      <w:tr w14:paraId="1090A2E3">
        <w:tblPrEx>
          <w:tblCellMar>
            <w:top w:w="0" w:type="dxa"/>
            <w:left w:w="108" w:type="dxa"/>
            <w:bottom w:w="0" w:type="dxa"/>
            <w:right w:w="108" w:type="dxa"/>
          </w:tblCellMar>
        </w:tblPrEx>
        <w:tc>
          <w:tcPr>
            <w:tcW w:w="2340" w:type="dxa"/>
            <w:tcBorders>
              <w:top w:val="single" w:color="D3D3D3" w:sz="4" w:space="0"/>
              <w:left w:val="single" w:color="D3D3D3" w:sz="4" w:space="0"/>
              <w:bottom w:val="single" w:color="D3D3D3" w:sz="4" w:space="0"/>
              <w:right w:val="single" w:color="D3D3D3" w:sz="4" w:space="0"/>
            </w:tcBorders>
          </w:tcPr>
          <w:p w14:paraId="03869E5F">
            <w:pPr>
              <w:rPr>
                <w:rFonts w:hint="default" w:ascii="Times New Roman" w:hAnsi="Times New Roman" w:cs="Times New Roman"/>
              </w:rPr>
            </w:pPr>
            <w:r>
              <w:rPr>
                <w:rFonts w:hint="default" w:ascii="Times New Roman" w:hAnsi="Times New Roman" w:cs="Times New Roman"/>
                <w:sz w:val="19"/>
              </w:rPr>
              <w:t>EntityId</w:t>
            </w:r>
          </w:p>
        </w:tc>
        <w:tc>
          <w:tcPr>
            <w:tcW w:w="2340" w:type="dxa"/>
            <w:tcBorders>
              <w:top w:val="single" w:color="D3D3D3" w:sz="4" w:space="0"/>
              <w:left w:val="single" w:color="D3D3D3" w:sz="4" w:space="0"/>
              <w:bottom w:val="single" w:color="D3D3D3" w:sz="4" w:space="0"/>
              <w:right w:val="single" w:color="D3D3D3" w:sz="4" w:space="0"/>
            </w:tcBorders>
          </w:tcPr>
          <w:p w14:paraId="0E653B65">
            <w:pPr>
              <w:rPr>
                <w:rFonts w:hint="default" w:ascii="Times New Roman" w:hAnsi="Times New Roman" w:cs="Times New Roman"/>
              </w:rPr>
            </w:pPr>
            <w:r>
              <w:rPr>
                <w:rFonts w:hint="default" w:ascii="Times New Roman" w:hAnsi="Times New Roman" w:cs="Times New Roman"/>
                <w:sz w:val="19"/>
              </w:rPr>
              <w:t>nvarchar(50)</w:t>
            </w:r>
          </w:p>
        </w:tc>
        <w:tc>
          <w:tcPr>
            <w:tcW w:w="2340" w:type="dxa"/>
            <w:tcBorders>
              <w:top w:val="single" w:color="D3D3D3" w:sz="4" w:space="0"/>
              <w:left w:val="single" w:color="D3D3D3" w:sz="4" w:space="0"/>
              <w:bottom w:val="single" w:color="D3D3D3" w:sz="4" w:space="0"/>
              <w:right w:val="single" w:color="D3D3D3" w:sz="4" w:space="0"/>
            </w:tcBorders>
          </w:tcPr>
          <w:p w14:paraId="12B016F3">
            <w:pPr>
              <w:rPr>
                <w:rFonts w:hint="default" w:ascii="Times New Roman" w:hAnsi="Times New Roman" w:cs="Times New Roman"/>
              </w:rPr>
            </w:pPr>
            <w:r>
              <w:rPr>
                <w:rFonts w:hint="default" w:ascii="Times New Roman" w:hAnsi="Times New Roman" w:cs="Times New Roman"/>
              </w:rPr>
              <w:t>Null</w:t>
            </w:r>
          </w:p>
        </w:tc>
        <w:tc>
          <w:tcPr>
            <w:tcW w:w="2340" w:type="dxa"/>
            <w:tcBorders>
              <w:top w:val="single" w:color="D3D3D3" w:sz="4" w:space="0"/>
              <w:left w:val="single" w:color="D3D3D3" w:sz="4" w:space="0"/>
              <w:bottom w:val="single" w:color="D3D3D3" w:sz="4" w:space="0"/>
              <w:right w:val="single" w:color="D3D3D3" w:sz="4" w:space="0"/>
            </w:tcBorders>
          </w:tcPr>
          <w:p w14:paraId="0C90D340">
            <w:pPr>
              <w:rPr>
                <w:rFonts w:hint="default" w:ascii="Times New Roman" w:hAnsi="Times New Roman" w:cs="Times New Roman"/>
              </w:rPr>
            </w:pPr>
            <w:r>
              <w:rPr>
                <w:rFonts w:hint="default" w:ascii="Times New Roman" w:hAnsi="Times New Roman" w:cs="Times New Roman"/>
              </w:rPr>
              <w:t>Id của dòng dữ liệu bị tác động</w:t>
            </w:r>
          </w:p>
        </w:tc>
      </w:tr>
    </w:tbl>
    <w:p w14:paraId="213790BF">
      <w:pPr>
        <w:spacing w:before="0" w:after="120"/>
        <w:rPr>
          <w:rFonts w:hint="default" w:ascii="Times New Roman" w:hAnsi="Times New Roman" w:cs="Times New Roman"/>
        </w:rPr>
      </w:pPr>
    </w:p>
    <w:p w14:paraId="3125B6CB">
      <w:pPr>
        <w:pStyle w:val="3"/>
        <w:rPr>
          <w:rFonts w:hint="default" w:ascii="Times New Roman" w:hAnsi="Times New Roman" w:cs="Times New Roman"/>
        </w:rPr>
      </w:pPr>
      <w:r>
        <w:rPr>
          <w:rFonts w:hint="default" w:ascii="Times New Roman" w:hAnsi="Times New Roman" w:cs="Times New Roman"/>
        </w:rPr>
        <w:t>2.4. Sơ đồ các mối quan hệ thực thể (ERD) và ràng buộc</w:t>
      </w:r>
    </w:p>
    <w:p w14:paraId="49BF47D1">
      <w:pPr>
        <w:rPr>
          <w:rFonts w:hint="default" w:ascii="Times New Roman" w:hAnsi="Times New Roman" w:cs="Times New Roman"/>
        </w:rPr>
      </w:pPr>
      <w:r>
        <w:rPr>
          <w:rFonts w:hint="default" w:ascii="Times New Roman" w:hAnsi="Times New Roman" w:cs="Times New Roman"/>
        </w:rPr>
        <w:t>Sơ đồ ERD dưới đây biểu diễn chi tiết cấu trúc liên kết cơ sở dữ liệu của toàn bộ dự án:</w:t>
      </w:r>
    </w:p>
    <w:tbl>
      <w:tblPr>
        <w:tblStyle w:val="12"/>
        <w:tblW w:w="0" w:type="auto"/>
        <w:tblInd w:w="0" w:type="dxa"/>
        <w:tblLayout w:type="fixed"/>
        <w:tblCellMar>
          <w:top w:w="0" w:type="dxa"/>
          <w:left w:w="108" w:type="dxa"/>
          <w:bottom w:w="0" w:type="dxa"/>
          <w:right w:w="108" w:type="dxa"/>
        </w:tblCellMar>
      </w:tblPr>
      <w:tblGrid>
        <w:gridCol w:w="9360"/>
      </w:tblGrid>
      <w:tr w14:paraId="2D7FC7DA">
        <w:tblPrEx>
          <w:tblCellMar>
            <w:top w:w="0" w:type="dxa"/>
            <w:left w:w="108" w:type="dxa"/>
            <w:bottom w:w="0" w:type="dxa"/>
            <w:right w:w="108" w:type="dxa"/>
          </w:tblCellMar>
        </w:tblPrEx>
        <w:tc>
          <w:tcPr>
            <w:tcW w:w="9360" w:type="dxa"/>
            <w:tcBorders>
              <w:top w:val="nil"/>
              <w:left w:val="single" w:color="0D6EFD" w:sz="18" w:space="0"/>
              <w:bottom w:val="nil"/>
              <w:right w:val="nil"/>
            </w:tcBorders>
            <w:shd w:val="clear" w:color="auto" w:fill="F8F9FA"/>
          </w:tcPr>
          <w:p w14:paraId="28760C29">
            <w:pPr>
              <w:spacing w:after="0" w:line="240" w:lineRule="auto"/>
              <w:rPr>
                <w:rFonts w:hint="default" w:ascii="Times New Roman" w:hAnsi="Times New Roman" w:cs="Times New Roman"/>
              </w:rPr>
            </w:pPr>
            <w:r>
              <w:rPr>
                <w:rFonts w:hint="default" w:ascii="Times New Roman" w:hAnsi="Times New Roman" w:cs="Times New Roman"/>
                <w:sz w:val="18"/>
              </w:rPr>
              <w:t>erDiagram</w:t>
            </w:r>
            <w:r>
              <w:rPr>
                <w:rFonts w:hint="default" w:ascii="Times New Roman" w:hAnsi="Times New Roman" w:cs="Times New Roman"/>
                <w:sz w:val="18"/>
              </w:rPr>
              <w:br w:type="textWrapping"/>
            </w:r>
            <w:r>
              <w:rPr>
                <w:rFonts w:hint="default" w:ascii="Times New Roman" w:hAnsi="Times New Roman" w:cs="Times New Roman"/>
                <w:sz w:val="18"/>
              </w:rPr>
              <w:t xml:space="preserve">    TaiKhoan ||--o{ DonHang : "dat_hang"</w:t>
            </w:r>
            <w:r>
              <w:rPr>
                <w:rFonts w:hint="default" w:ascii="Times New Roman" w:hAnsi="Times New Roman" w:cs="Times New Roman"/>
                <w:sz w:val="18"/>
              </w:rPr>
              <w:br w:type="textWrapping"/>
            </w:r>
            <w:r>
              <w:rPr>
                <w:rFonts w:hint="default" w:ascii="Times New Roman" w:hAnsi="Times New Roman" w:cs="Times New Roman"/>
                <w:sz w:val="18"/>
              </w:rPr>
              <w:t xml:space="preserve">    TaiKhoan ||--o{ DonHang : "nhan_vien_ban"</w:t>
            </w:r>
            <w:r>
              <w:rPr>
                <w:rFonts w:hint="default" w:ascii="Times New Roman" w:hAnsi="Times New Roman" w:cs="Times New Roman"/>
                <w:sz w:val="18"/>
              </w:rPr>
              <w:br w:type="textWrapping"/>
            </w:r>
            <w:r>
              <w:rPr>
                <w:rFonts w:hint="default" w:ascii="Times New Roman" w:hAnsi="Times New Roman" w:cs="Times New Roman"/>
                <w:sz w:val="18"/>
              </w:rPr>
              <w:t xml:space="preserve">    DanhMucSanPham ||--o{ SanPham : "chua"</w:t>
            </w:r>
            <w:r>
              <w:rPr>
                <w:rFonts w:hint="default" w:ascii="Times New Roman" w:hAnsi="Times New Roman" w:cs="Times New Roman"/>
                <w:sz w:val="18"/>
              </w:rPr>
              <w:br w:type="textWrapping"/>
            </w:r>
            <w:r>
              <w:rPr>
                <w:rFonts w:hint="default" w:ascii="Times New Roman" w:hAnsi="Times New Roman" w:cs="Times New Roman"/>
                <w:sz w:val="18"/>
              </w:rPr>
              <w:t xml:space="preserve">    SanPham ||--o{ LoThuoc : "co"</w:t>
            </w:r>
            <w:r>
              <w:rPr>
                <w:rFonts w:hint="default" w:ascii="Times New Roman" w:hAnsi="Times New Roman" w:cs="Times New Roman"/>
                <w:sz w:val="18"/>
              </w:rPr>
              <w:br w:type="textWrapping"/>
            </w:r>
            <w:r>
              <w:rPr>
                <w:rFonts w:hint="default" w:ascii="Times New Roman" w:hAnsi="Times New Roman" w:cs="Times New Roman"/>
                <w:sz w:val="18"/>
              </w:rPr>
              <w:t xml:space="preserve">    SanPham ||--o{ ChiTietDonHang : "co_trong"</w:t>
            </w:r>
            <w:r>
              <w:rPr>
                <w:rFonts w:hint="default" w:ascii="Times New Roman" w:hAnsi="Times New Roman" w:cs="Times New Roman"/>
                <w:sz w:val="18"/>
              </w:rPr>
              <w:br w:type="textWrapping"/>
            </w:r>
            <w:r>
              <w:rPr>
                <w:rFonts w:hint="default" w:ascii="Times New Roman" w:hAnsi="Times New Roman" w:cs="Times New Roman"/>
                <w:sz w:val="18"/>
              </w:rPr>
              <w:t xml:space="preserve">    SanPham ||--o{ ChiTietDonThuoc : "duoc_ke"</w:t>
            </w:r>
            <w:r>
              <w:rPr>
                <w:rFonts w:hint="default" w:ascii="Times New Roman" w:hAnsi="Times New Roman" w:cs="Times New Roman"/>
                <w:sz w:val="18"/>
              </w:rPr>
              <w:br w:type="textWrapping"/>
            </w:r>
            <w:r>
              <w:rPr>
                <w:rFonts w:hint="default" w:ascii="Times New Roman" w:hAnsi="Times New Roman" w:cs="Times New Roman"/>
                <w:sz w:val="18"/>
              </w:rPr>
              <w:t xml:space="preserve">    SanPham ||--o{ ChiTietGioHang : "co_trong_gio"</w:t>
            </w:r>
            <w:r>
              <w:rPr>
                <w:rFonts w:hint="default" w:ascii="Times New Roman" w:hAnsi="Times New Roman" w:cs="Times New Roman"/>
                <w:sz w:val="18"/>
              </w:rPr>
              <w:br w:type="textWrapping"/>
            </w:r>
            <w:r>
              <w:rPr>
                <w:rFonts w:hint="default" w:ascii="Times New Roman" w:hAnsi="Times New Roman" w:cs="Times New Roman"/>
                <w:sz w:val="18"/>
              </w:rPr>
              <w:t xml:space="preserve">    DonHang ||--|{ ChiTietDonHang : "chua"</w:t>
            </w:r>
            <w:r>
              <w:rPr>
                <w:rFonts w:hint="default" w:ascii="Times New Roman" w:hAnsi="Times New Roman" w:cs="Times New Roman"/>
                <w:sz w:val="18"/>
              </w:rPr>
              <w:br w:type="textWrapping"/>
            </w:r>
            <w:r>
              <w:rPr>
                <w:rFonts w:hint="default" w:ascii="Times New Roman" w:hAnsi="Times New Roman" w:cs="Times New Roman"/>
                <w:sz w:val="18"/>
              </w:rPr>
              <w:t xml:space="preserve">    GioHang ||--|{ ChiTietGioHang : "chua_chi_tiet"</w:t>
            </w:r>
            <w:r>
              <w:rPr>
                <w:rFonts w:hint="default" w:ascii="Times New Roman" w:hAnsi="Times New Roman" w:cs="Times New Roman"/>
                <w:sz w:val="18"/>
              </w:rPr>
              <w:br w:type="textWrapping"/>
            </w:r>
            <w:r>
              <w:rPr>
                <w:rFonts w:hint="default" w:ascii="Times New Roman" w:hAnsi="Times New Roman" w:cs="Times New Roman"/>
                <w:sz w:val="18"/>
              </w:rPr>
              <w:t xml:space="preserve">    GioHang |o--|| TaiKhoan : "so_huu"</w:t>
            </w:r>
            <w:r>
              <w:rPr>
                <w:rFonts w:hint="default" w:ascii="Times New Roman" w:hAnsi="Times New Roman" w:cs="Times New Roman"/>
                <w:sz w:val="18"/>
              </w:rPr>
              <w:br w:type="textWrapping"/>
            </w:r>
            <w:r>
              <w:rPr>
                <w:rFonts w:hint="default" w:ascii="Times New Roman" w:hAnsi="Times New Roman" w:cs="Times New Roman"/>
                <w:sz w:val="18"/>
              </w:rPr>
              <w:t xml:space="preserve">    DonThuoc ||--|{ ChiTietDonThuoc : "co_chi_tiet"</w:t>
            </w:r>
            <w:r>
              <w:rPr>
                <w:rFonts w:hint="default" w:ascii="Times New Roman" w:hAnsi="Times New Roman" w:cs="Times New Roman"/>
                <w:sz w:val="18"/>
              </w:rPr>
              <w:br w:type="textWrapping"/>
            </w:r>
            <w:r>
              <w:rPr>
                <w:rFonts w:hint="default" w:ascii="Times New Roman" w:hAnsi="Times New Roman" w:cs="Times New Roman"/>
                <w:sz w:val="18"/>
              </w:rPr>
              <w:t xml:space="preserve">    NhaCungCap ||--o{ PhieuNhapHang : "cung_cap"</w:t>
            </w:r>
            <w:r>
              <w:rPr>
                <w:rFonts w:hint="default" w:ascii="Times New Roman" w:hAnsi="Times New Roman" w:cs="Times New Roman"/>
                <w:sz w:val="18"/>
              </w:rPr>
              <w:br w:type="textWrapping"/>
            </w:r>
            <w:r>
              <w:rPr>
                <w:rFonts w:hint="default" w:ascii="Times New Roman" w:hAnsi="Times New Roman" w:cs="Times New Roman"/>
                <w:sz w:val="18"/>
              </w:rPr>
              <w:t xml:space="preserve">    TaiKhoan ||--o{ PhieuNhapHang : "nhan_vien_nhap"</w:t>
            </w:r>
            <w:r>
              <w:rPr>
                <w:rFonts w:hint="default" w:ascii="Times New Roman" w:hAnsi="Times New Roman" w:cs="Times New Roman"/>
                <w:sz w:val="18"/>
              </w:rPr>
              <w:br w:type="textWrapping"/>
            </w:r>
            <w:r>
              <w:rPr>
                <w:rFonts w:hint="default" w:ascii="Times New Roman" w:hAnsi="Times New Roman" w:cs="Times New Roman"/>
                <w:sz w:val="18"/>
              </w:rPr>
              <w:t xml:space="preserve">    PhieuNhapHang ||--|{ ChiTietPhieuNhap : "chua"</w:t>
            </w:r>
            <w:r>
              <w:rPr>
                <w:rFonts w:hint="default" w:ascii="Times New Roman" w:hAnsi="Times New Roman" w:cs="Times New Roman"/>
                <w:sz w:val="18"/>
              </w:rPr>
              <w:br w:type="textWrapping"/>
            </w:r>
            <w:r>
              <w:rPr>
                <w:rFonts w:hint="default" w:ascii="Times New Roman" w:hAnsi="Times New Roman" w:cs="Times New Roman"/>
                <w:sz w:val="18"/>
              </w:rPr>
              <w:t xml:space="preserve">    SanPham ||--o{ ChiTietPhieuNhap : "nhap_vao"</w:t>
            </w:r>
            <w:r>
              <w:rPr>
                <w:rFonts w:hint="default" w:ascii="Times New Roman" w:hAnsi="Times New Roman" w:cs="Times New Roman"/>
                <w:sz w:val="18"/>
              </w:rPr>
              <w:br w:type="textWrapping"/>
            </w:r>
            <w:r>
              <w:rPr>
                <w:rFonts w:hint="default" w:ascii="Times New Roman" w:hAnsi="Times New Roman" w:cs="Times New Roman"/>
                <w:sz w:val="18"/>
              </w:rPr>
              <w:t xml:space="preserve">    SanPham ||--o{ DanhGia : "nhan_danh_gia"</w:t>
            </w:r>
            <w:r>
              <w:rPr>
                <w:rFonts w:hint="default" w:ascii="Times New Roman" w:hAnsi="Times New Roman" w:cs="Times New Roman"/>
                <w:sz w:val="18"/>
              </w:rPr>
              <w:br w:type="textWrapping"/>
            </w:r>
            <w:r>
              <w:rPr>
                <w:rFonts w:hint="default" w:ascii="Times New Roman" w:hAnsi="Times New Roman" w:cs="Times New Roman"/>
                <w:sz w:val="18"/>
              </w:rPr>
              <w:t xml:space="preserve">    TaiKhoan ||--o{ DanhGia : "viet_danh_gia"</w:t>
            </w:r>
          </w:p>
        </w:tc>
      </w:tr>
    </w:tbl>
    <w:p w14:paraId="111E2846">
      <w:pPr>
        <w:spacing w:before="0" w:after="120"/>
        <w:rPr>
          <w:rFonts w:hint="default" w:ascii="Times New Roman" w:hAnsi="Times New Roman" w:cs="Times New Roman"/>
        </w:rPr>
      </w:pPr>
    </w:p>
    <w:p w14:paraId="785AACFF">
      <w:pPr>
        <w:pStyle w:val="4"/>
        <w:rPr>
          <w:rFonts w:hint="default" w:ascii="Times New Roman" w:hAnsi="Times New Roman" w:cs="Times New Roman"/>
        </w:rPr>
      </w:pPr>
      <w:r>
        <w:rPr>
          <w:rFonts w:hint="default" w:ascii="Times New Roman" w:hAnsi="Times New Roman" w:cs="Times New Roman"/>
        </w:rPr>
        <w:t>Các ràng buộc chính (Data Integrity Rules)</w:t>
      </w:r>
    </w:p>
    <w:p w14:paraId="6301D2A5">
      <w:pPr>
        <w:pStyle w:val="29"/>
        <w:spacing w:after="60"/>
        <w:ind w:left="360"/>
        <w:rPr>
          <w:rFonts w:hint="default" w:ascii="Times New Roman" w:hAnsi="Times New Roman" w:cs="Times New Roman"/>
        </w:rPr>
      </w:pPr>
      <w:r>
        <w:rPr>
          <w:rFonts w:hint="default" w:ascii="Times New Roman" w:hAnsi="Times New Roman" w:cs="Times New Roman"/>
          <w:b/>
        </w:rPr>
        <w:t>SanPham - DanhMucSanPham (Cascade):</w:t>
      </w:r>
      <w:r>
        <w:rPr>
          <w:rFonts w:hint="default" w:ascii="Times New Roman" w:hAnsi="Times New Roman" w:cs="Times New Roman"/>
        </w:rPr>
        <w:t xml:space="preserve"> Xóa danh mục sẽ không xóa sản phẩm trừ khi được cho phép; tuy nhiên trong hệ thống danh mục chỉ được Tắt kích hoạt (</w:t>
      </w:r>
      <w:r>
        <w:rPr>
          <w:rFonts w:hint="default" w:ascii="Times New Roman" w:hAnsi="Times New Roman" w:cs="Times New Roman"/>
          <w:sz w:val="19"/>
        </w:rPr>
        <w:t>KichHoat = false</w:t>
      </w:r>
      <w:r>
        <w:rPr>
          <w:rFonts w:hint="default" w:ascii="Times New Roman" w:hAnsi="Times New Roman" w:cs="Times New Roman"/>
        </w:rPr>
        <w:t>) để bảo toàn dữ liệu.</w:t>
      </w:r>
    </w:p>
    <w:p w14:paraId="14D43140">
      <w:pPr>
        <w:pStyle w:val="29"/>
        <w:spacing w:after="60"/>
        <w:ind w:left="360"/>
        <w:rPr>
          <w:rFonts w:hint="default" w:ascii="Times New Roman" w:hAnsi="Times New Roman" w:cs="Times New Roman"/>
        </w:rPr>
      </w:pPr>
      <w:r>
        <w:rPr>
          <w:rFonts w:hint="default" w:ascii="Times New Roman" w:hAnsi="Times New Roman" w:cs="Times New Roman"/>
          <w:b/>
        </w:rPr>
        <w:t>ChiTietDonHang - SanPham (Set Null):</w:t>
      </w:r>
      <w:r>
        <w:rPr>
          <w:rFonts w:hint="default" w:ascii="Times New Roman" w:hAnsi="Times New Roman" w:cs="Times New Roman"/>
        </w:rPr>
        <w:t xml:space="preserve"> Khi xóa một sản phẩm trong hệ thống (chỉ Admin mới có quyền), khóa ngoại </w:t>
      </w:r>
      <w:r>
        <w:rPr>
          <w:rFonts w:hint="default" w:ascii="Times New Roman" w:hAnsi="Times New Roman" w:cs="Times New Roman"/>
          <w:sz w:val="19"/>
        </w:rPr>
        <w:t>SanPhamId</w:t>
      </w:r>
      <w:r>
        <w:rPr>
          <w:rFonts w:hint="default" w:ascii="Times New Roman" w:hAnsi="Times New Roman" w:cs="Times New Roman"/>
        </w:rPr>
        <w:t xml:space="preserve"> trong chi tiết đơn hàng cũ sẽ chuyển thành </w:t>
      </w:r>
      <w:r>
        <w:rPr>
          <w:rFonts w:hint="default" w:ascii="Times New Roman" w:hAnsi="Times New Roman" w:cs="Times New Roman"/>
          <w:sz w:val="19"/>
        </w:rPr>
        <w:t>NULL</w:t>
      </w:r>
      <w:r>
        <w:rPr>
          <w:rFonts w:hint="default" w:ascii="Times New Roman" w:hAnsi="Times New Roman" w:cs="Times New Roman"/>
        </w:rPr>
        <w:t xml:space="preserve"> để tránh mất hóa đơn lịch sử doanh thu.</w:t>
      </w:r>
    </w:p>
    <w:p w14:paraId="517B611E">
      <w:pPr>
        <w:pStyle w:val="29"/>
        <w:spacing w:after="60"/>
        <w:ind w:left="360"/>
        <w:rPr>
          <w:rFonts w:hint="default" w:ascii="Times New Roman" w:hAnsi="Times New Roman" w:cs="Times New Roman"/>
        </w:rPr>
      </w:pPr>
      <w:r>
        <w:rPr>
          <w:rFonts w:hint="default" w:ascii="Times New Roman" w:hAnsi="Times New Roman" w:cs="Times New Roman"/>
          <w:b/>
        </w:rPr>
        <w:t>DonHang - TaiKhoan (Restrict):</w:t>
      </w:r>
      <w:r>
        <w:rPr>
          <w:rFonts w:hint="default" w:ascii="Times New Roman" w:hAnsi="Times New Roman" w:cs="Times New Roman"/>
        </w:rPr>
        <w:t xml:space="preserve"> Không cho phép xóa các tài khoản Khách hàng hoặc Nhân viên đã phát sinh bất kỳ đơn hàng nào trong hệ thống để tránh lỗi mồ côi dữ liệu (Orphaned Data).</w:t>
      </w:r>
    </w:p>
    <w:p w14:paraId="59063CD0">
      <w:pPr>
        <w:rPr>
          <w:rFonts w:hint="default" w:ascii="Times New Roman" w:hAnsi="Times New Roman" w:cs="Times New Roman"/>
        </w:rPr>
      </w:pPr>
      <w:r>
        <w:rPr>
          <w:rFonts w:hint="default" w:ascii="Times New Roman" w:hAnsi="Times New Roman" w:cs="Times New Roman"/>
        </w:rPr>
        <w:br w:type="page"/>
      </w:r>
    </w:p>
    <w:p w14:paraId="6440B234">
      <w:pPr>
        <w:pStyle w:val="2"/>
        <w:rPr>
          <w:rFonts w:hint="default" w:ascii="Times New Roman" w:hAnsi="Times New Roman" w:cs="Times New Roman"/>
        </w:rPr>
      </w:pPr>
      <w:r>
        <w:rPr>
          <w:rFonts w:hint="default" w:ascii="Times New Roman" w:hAnsi="Times New Roman" w:cs="Times New Roman"/>
        </w:rPr>
        <w:t>CHƯƠNG 3: THIẾT KẾ KỸ THUẬT VÀ GIẢI PHÁP CÔNG NGHỆ</w:t>
      </w:r>
    </w:p>
    <w:p w14:paraId="64257FFE">
      <w:pPr>
        <w:pStyle w:val="3"/>
        <w:rPr>
          <w:rFonts w:hint="default" w:ascii="Times New Roman" w:hAnsi="Times New Roman" w:cs="Times New Roman"/>
        </w:rPr>
      </w:pPr>
      <w:r>
        <w:rPr>
          <w:rFonts w:hint="default" w:ascii="Times New Roman" w:hAnsi="Times New Roman" w:cs="Times New Roman"/>
        </w:rPr>
        <w:t>3.1. Kiến trúc tổng quan hệ thống</w:t>
      </w:r>
    </w:p>
    <w:p w14:paraId="4A988F8F">
      <w:pPr>
        <w:rPr>
          <w:rFonts w:hint="default" w:ascii="Times New Roman" w:hAnsi="Times New Roman" w:cs="Times New Roman"/>
        </w:rPr>
      </w:pPr>
      <w:r>
        <w:rPr>
          <w:rFonts w:hint="default" w:ascii="Times New Roman" w:hAnsi="Times New Roman" w:cs="Times New Roman"/>
        </w:rPr>
        <w:t xml:space="preserve">Hệ thống được thiết kế và triển khai dựa trên kiến trúc </w:t>
      </w:r>
      <w:r>
        <w:rPr>
          <w:rFonts w:hint="default" w:ascii="Times New Roman" w:hAnsi="Times New Roman" w:cs="Times New Roman"/>
          <w:b/>
        </w:rPr>
        <w:t>MVC (Model - View - Controller)</w:t>
      </w:r>
      <w:r>
        <w:rPr>
          <w:rFonts w:hint="default" w:ascii="Times New Roman" w:hAnsi="Times New Roman" w:cs="Times New Roman"/>
        </w:rPr>
        <w:t xml:space="preserve"> truyền thống nhưng được tối ưu hóa tối đa cho các dịch vụ nghiệp vụ hiện đại của nền tảng </w:t>
      </w:r>
      <w:r>
        <w:rPr>
          <w:rFonts w:hint="default" w:ascii="Times New Roman" w:hAnsi="Times New Roman" w:cs="Times New Roman"/>
          <w:b/>
        </w:rPr>
        <w:t>.NET 10.0</w:t>
      </w:r>
      <w:r>
        <w:rPr>
          <w:rFonts w:hint="default" w:ascii="Times New Roman" w:hAnsi="Times New Roman" w:cs="Times New Roman"/>
        </w:rPr>
        <w:t>:</w:t>
      </w:r>
    </w:p>
    <w:tbl>
      <w:tblPr>
        <w:tblStyle w:val="12"/>
        <w:tblW w:w="0" w:type="auto"/>
        <w:tblInd w:w="0" w:type="dxa"/>
        <w:tblLayout w:type="fixed"/>
        <w:tblCellMar>
          <w:top w:w="0" w:type="dxa"/>
          <w:left w:w="108" w:type="dxa"/>
          <w:bottom w:w="0" w:type="dxa"/>
          <w:right w:w="108" w:type="dxa"/>
        </w:tblCellMar>
      </w:tblPr>
      <w:tblGrid>
        <w:gridCol w:w="9360"/>
      </w:tblGrid>
      <w:tr w14:paraId="19D4FB63">
        <w:tblPrEx>
          <w:tblCellMar>
            <w:top w:w="0" w:type="dxa"/>
            <w:left w:w="108" w:type="dxa"/>
            <w:bottom w:w="0" w:type="dxa"/>
            <w:right w:w="108" w:type="dxa"/>
          </w:tblCellMar>
        </w:tblPrEx>
        <w:tc>
          <w:tcPr>
            <w:tcW w:w="9360" w:type="dxa"/>
            <w:tcBorders>
              <w:top w:val="nil"/>
              <w:left w:val="single" w:color="0D6EFD" w:sz="18" w:space="0"/>
              <w:bottom w:val="nil"/>
              <w:right w:val="nil"/>
            </w:tcBorders>
            <w:shd w:val="clear" w:color="auto" w:fill="F8F9FA"/>
          </w:tcPr>
          <w:p w14:paraId="1A84A795">
            <w:pPr>
              <w:spacing w:after="0" w:line="240" w:lineRule="auto"/>
              <w:rPr>
                <w:rFonts w:hint="default" w:ascii="Times New Roman" w:hAnsi="Times New Roman" w:cs="Times New Roman"/>
              </w:rPr>
            </w:pPr>
            <w:r>
              <w:rPr>
                <w:rFonts w:hint="default" w:ascii="Times New Roman" w:hAnsi="Times New Roman" w:cs="Times New Roman"/>
                <w:sz w:val="18"/>
              </w:rPr>
              <w:t>graph TD</w:t>
            </w:r>
            <w:r>
              <w:rPr>
                <w:rFonts w:hint="default" w:ascii="Times New Roman" w:hAnsi="Times New Roman" w:cs="Times New Roman"/>
                <w:sz w:val="18"/>
              </w:rPr>
              <w:br w:type="textWrapping"/>
            </w:r>
            <w:r>
              <w:rPr>
                <w:rFonts w:hint="default" w:ascii="Times New Roman" w:hAnsi="Times New Roman" w:cs="Times New Roman"/>
                <w:sz w:val="18"/>
              </w:rPr>
              <w:t xml:space="preserve">    A[Client Browser / Desktop POS] --&gt;|HTTPS Requests| B[ASP.NET Core Routing]</w:t>
            </w:r>
            <w:r>
              <w:rPr>
                <w:rFonts w:hint="default" w:ascii="Times New Roman" w:hAnsi="Times New Roman" w:cs="Times New Roman"/>
                <w:sz w:val="18"/>
              </w:rPr>
              <w:br w:type="textWrapping"/>
            </w:r>
            <w:r>
              <w:rPr>
                <w:rFonts w:hint="default" w:ascii="Times New Roman" w:hAnsi="Times New Roman" w:cs="Times New Roman"/>
                <w:sz w:val="18"/>
              </w:rPr>
              <w:t xml:space="preserve">    B --&gt; C[Controllers - GioHang/Store/LoThuoc...]</w:t>
            </w:r>
            <w:r>
              <w:rPr>
                <w:rFonts w:hint="default" w:ascii="Times New Roman" w:hAnsi="Times New Roman" w:cs="Times New Roman"/>
                <w:sz w:val="18"/>
              </w:rPr>
              <w:br w:type="textWrapping"/>
            </w:r>
            <w:r>
              <w:rPr>
                <w:rFonts w:hint="default" w:ascii="Times New Roman" w:hAnsi="Times New Roman" w:cs="Times New Roman"/>
                <w:sz w:val="18"/>
              </w:rPr>
              <w:t xml:space="preserve">    C --&gt;|Dependency Injection| D[Helpers / Services - KhoHelper/AutoHuy...]</w:t>
            </w:r>
            <w:r>
              <w:rPr>
                <w:rFonts w:hint="default" w:ascii="Times New Roman" w:hAnsi="Times New Roman" w:cs="Times New Roman"/>
                <w:sz w:val="18"/>
              </w:rPr>
              <w:br w:type="textWrapping"/>
            </w:r>
            <w:r>
              <w:rPr>
                <w:rFonts w:hint="default" w:ascii="Times New Roman" w:hAnsi="Times New Roman" w:cs="Times New Roman"/>
                <w:sz w:val="18"/>
              </w:rPr>
              <w:t xml:space="preserve">    D --&gt;|LINQ to Entities| E[Entity Framework Core 9.0]</w:t>
            </w:r>
            <w:r>
              <w:rPr>
                <w:rFonts w:hint="default" w:ascii="Times New Roman" w:hAnsi="Times New Roman" w:cs="Times New Roman"/>
                <w:sz w:val="18"/>
              </w:rPr>
              <w:br w:type="textWrapping"/>
            </w:r>
            <w:r>
              <w:rPr>
                <w:rFonts w:hint="default" w:ascii="Times New Roman" w:hAnsi="Times New Roman" w:cs="Times New Roman"/>
                <w:sz w:val="18"/>
              </w:rPr>
              <w:t xml:space="preserve">    E --&gt;|ADO.NET Connection| F[Microsoft SQL Server]</w:t>
            </w:r>
            <w:r>
              <w:rPr>
                <w:rFonts w:hint="default" w:ascii="Times New Roman" w:hAnsi="Times New Roman" w:cs="Times New Roman"/>
                <w:sz w:val="18"/>
              </w:rPr>
              <w:br w:type="textWrapping"/>
            </w:r>
            <w:r>
              <w:rPr>
                <w:rFonts w:hint="default" w:ascii="Times New Roman" w:hAnsi="Times New Roman" w:cs="Times New Roman"/>
                <w:sz w:val="18"/>
              </w:rPr>
              <w:t xml:space="preserve">    D --&gt;|External HTTPS API| G[Google Gemini LLM]</w:t>
            </w:r>
          </w:p>
        </w:tc>
      </w:tr>
    </w:tbl>
    <w:p w14:paraId="2F333B20">
      <w:pPr>
        <w:spacing w:before="0" w:after="120"/>
        <w:rPr>
          <w:rFonts w:hint="default" w:ascii="Times New Roman" w:hAnsi="Times New Roman" w:cs="Times New Roman"/>
        </w:rPr>
      </w:pPr>
    </w:p>
    <w:p w14:paraId="41D1B166">
      <w:pPr>
        <w:pStyle w:val="23"/>
        <w:spacing w:after="60"/>
        <w:ind w:left="360"/>
        <w:rPr>
          <w:rFonts w:hint="default" w:ascii="Times New Roman" w:hAnsi="Times New Roman" w:cs="Times New Roman"/>
        </w:rPr>
      </w:pPr>
      <w:r>
        <w:rPr>
          <w:rFonts w:hint="default" w:ascii="Times New Roman" w:hAnsi="Times New Roman" w:cs="Times New Roman"/>
          <w:b/>
        </w:rPr>
        <w:t>Presentation Layer (Views):</w:t>
      </w:r>
      <w:r>
        <w:rPr>
          <w:rFonts w:hint="default" w:ascii="Times New Roman" w:hAnsi="Times New Roman" w:cs="Times New Roman"/>
        </w:rPr>
        <w:t xml:space="preserve"> Sử dụng các file Razor View (</w:t>
      </w:r>
      <w:r>
        <w:rPr>
          <w:rFonts w:hint="default" w:ascii="Times New Roman" w:hAnsi="Times New Roman" w:cs="Times New Roman"/>
          <w:sz w:val="19"/>
        </w:rPr>
        <w:t>.cshtml</w:t>
      </w:r>
      <w:r>
        <w:rPr>
          <w:rFonts w:hint="default" w:ascii="Times New Roman" w:hAnsi="Times New Roman" w:cs="Times New Roman"/>
        </w:rPr>
        <w:t>) kết hợp với CSS/JS thuần, Bootstrap 5, Select2, thư viện jQuery và các thư viện hỗ trợ AJAX nâng cao giúp mang lại trải nghiệm mượt mà, trực quan cho cả khách hàng lẫn nhân viên bán hàng tại quầy.</w:t>
      </w:r>
    </w:p>
    <w:p w14:paraId="3A7E5508">
      <w:pPr>
        <w:pStyle w:val="23"/>
        <w:spacing w:after="60"/>
        <w:ind w:left="360"/>
        <w:rPr>
          <w:rFonts w:hint="default" w:ascii="Times New Roman" w:hAnsi="Times New Roman" w:cs="Times New Roman"/>
        </w:rPr>
      </w:pPr>
      <w:r>
        <w:rPr>
          <w:rFonts w:hint="default" w:ascii="Times New Roman" w:hAnsi="Times New Roman" w:cs="Times New Roman"/>
          <w:b/>
        </w:rPr>
        <w:t>Business Logic Layer (Services &amp; Helpers):</w:t>
      </w:r>
      <w:r>
        <w:rPr>
          <w:rFonts w:hint="default" w:ascii="Times New Roman" w:hAnsi="Times New Roman" w:cs="Times New Roman"/>
        </w:rPr>
        <w:t xml:space="preserve"> Đóng gói toàn bộ logic nghiệp vụ khó như tính toán FEFO (</w:t>
      </w:r>
      <w:r>
        <w:rPr>
          <w:rFonts w:hint="default" w:ascii="Times New Roman" w:hAnsi="Times New Roman" w:cs="Times New Roman"/>
          <w:sz w:val="19"/>
        </w:rPr>
        <w:t>KhoHelper.cs</w:t>
      </w:r>
      <w:r>
        <w:rPr>
          <w:rFonts w:hint="default" w:ascii="Times New Roman" w:hAnsi="Times New Roman" w:cs="Times New Roman"/>
        </w:rPr>
        <w:t>), tự động hóa ngầm (</w:t>
      </w:r>
      <w:r>
        <w:rPr>
          <w:rFonts w:hint="default" w:ascii="Times New Roman" w:hAnsi="Times New Roman" w:cs="Times New Roman"/>
          <w:sz w:val="19"/>
        </w:rPr>
        <w:t>DonHangAutoHuyService.cs</w:t>
      </w:r>
      <w:r>
        <w:rPr>
          <w:rFonts w:hint="default" w:ascii="Times New Roman" w:hAnsi="Times New Roman" w:cs="Times New Roman"/>
        </w:rPr>
        <w:t>) và xử lý bảo mật mật khẩu (</w:t>
      </w:r>
      <w:r>
        <w:rPr>
          <w:rFonts w:hint="default" w:ascii="Times New Roman" w:hAnsi="Times New Roman" w:cs="Times New Roman"/>
          <w:sz w:val="19"/>
        </w:rPr>
        <w:t>PasswordHelper.cs</w:t>
      </w:r>
      <w:r>
        <w:rPr>
          <w:rFonts w:hint="default" w:ascii="Times New Roman" w:hAnsi="Times New Roman" w:cs="Times New Roman"/>
        </w:rPr>
        <w:t>). Việc tách biệt logic ra khỏi Controller giúp tăng khả năng tái sử dụng mã nguồn và dễ dàng kiểm thử đơn vị (Unit Test).</w:t>
      </w:r>
    </w:p>
    <w:p w14:paraId="2B3022CF">
      <w:pPr>
        <w:pStyle w:val="23"/>
        <w:spacing w:after="60"/>
        <w:ind w:left="360"/>
        <w:rPr>
          <w:rFonts w:hint="default" w:ascii="Times New Roman" w:hAnsi="Times New Roman" w:cs="Times New Roman"/>
        </w:rPr>
      </w:pPr>
      <w:r>
        <w:rPr>
          <w:rFonts w:hint="default" w:ascii="Times New Roman" w:hAnsi="Times New Roman" w:cs="Times New Roman"/>
          <w:b/>
        </w:rPr>
        <w:t>Data Access Layer (EF Core &amp; SQL Server):</w:t>
      </w:r>
      <w:r>
        <w:rPr>
          <w:rFonts w:hint="default" w:ascii="Times New Roman" w:hAnsi="Times New Roman" w:cs="Times New Roman"/>
        </w:rPr>
        <w:t xml:space="preserve"> Sử dụng ORM mạnh mẽ hàng đầu của Microsoft giúp thao tác với CSDL thông qua các câu lệnh C# (LINQ), hỗ trợ đắc lực cơ chế Tracking thực thể, Migration phiên bản CSDL và kiểm soát giao dịch an toàn.</w:t>
      </w:r>
    </w:p>
    <w:p w14:paraId="31254C8E">
      <w:pPr>
        <w:pStyle w:val="3"/>
        <w:rPr>
          <w:rFonts w:hint="default" w:ascii="Times New Roman" w:hAnsi="Times New Roman" w:cs="Times New Roman"/>
        </w:rPr>
      </w:pPr>
      <w:r>
        <w:rPr>
          <w:rFonts w:hint="default" w:ascii="Times New Roman" w:hAnsi="Times New Roman" w:cs="Times New Roman"/>
        </w:rPr>
        <w:t>3.2. Thuật toán quản lý kho dược phẩm tối ưu FEFO (First-Expired, First-Out)</w:t>
      </w:r>
    </w:p>
    <w:p w14:paraId="459820B0">
      <w:pPr>
        <w:rPr>
          <w:rFonts w:hint="default" w:ascii="Times New Roman" w:hAnsi="Times New Roman" w:cs="Times New Roman"/>
        </w:rPr>
      </w:pPr>
      <w:r>
        <w:rPr>
          <w:rFonts w:hint="default" w:ascii="Times New Roman" w:hAnsi="Times New Roman" w:cs="Times New Roman"/>
        </w:rPr>
        <w:t xml:space="preserve">Trái tim công nghệ của hệ thống nằm ở </w:t>
      </w:r>
      <w:r>
        <w:rPr>
          <w:rFonts w:hint="default" w:ascii="Times New Roman" w:hAnsi="Times New Roman" w:cs="Times New Roman"/>
          <w:b/>
        </w:rPr>
        <w:t>`KhoHelper.cs`</w:t>
      </w:r>
      <w:r>
        <w:rPr>
          <w:rFonts w:hint="default" w:ascii="Times New Roman" w:hAnsi="Times New Roman" w:cs="Times New Roman"/>
        </w:rPr>
        <w:t>, triển khai chính xác nguyên lý FEFO.</w:t>
      </w:r>
    </w:p>
    <w:p w14:paraId="768E7AD5">
      <w:pPr>
        <w:pStyle w:val="4"/>
        <w:rPr>
          <w:rFonts w:hint="default" w:ascii="Times New Roman" w:hAnsi="Times New Roman" w:cs="Times New Roman"/>
        </w:rPr>
      </w:pPr>
      <w:r>
        <w:rPr>
          <w:rFonts w:hint="default" w:ascii="Times New Roman" w:hAnsi="Times New Roman" w:cs="Times New Roman"/>
        </w:rPr>
        <w:t>A. Hàm xuất kho tự động trừ Lô thuốc hết hạn trước (</w:t>
      </w:r>
      <w:r>
        <w:rPr>
          <w:rFonts w:hint="default" w:ascii="Times New Roman" w:hAnsi="Times New Roman" w:cs="Times New Roman"/>
          <w:sz w:val="19"/>
        </w:rPr>
        <w:t>TruKhoFEFOAsync</w:t>
      </w:r>
      <w:r>
        <w:rPr>
          <w:rFonts w:hint="default" w:ascii="Times New Roman" w:hAnsi="Times New Roman" w:cs="Times New Roman"/>
        </w:rPr>
        <w:t>)</w:t>
      </w:r>
    </w:p>
    <w:p w14:paraId="1A7D86E7">
      <w:pPr>
        <w:rPr>
          <w:rFonts w:hint="default" w:ascii="Times New Roman" w:hAnsi="Times New Roman" w:cs="Times New Roman"/>
        </w:rPr>
      </w:pPr>
      <w:r>
        <w:rPr>
          <w:rFonts w:hint="default" w:ascii="Times New Roman" w:hAnsi="Times New Roman" w:cs="Times New Roman"/>
        </w:rPr>
        <w:t xml:space="preserve">Khi khách hàng hoàn tất checkout đơn trực tuyến hoặc nhân viên in hóa đơn tại quầy POS, hệ thống sẽ gọi hàm này để thực hiện trừ kho theo nguyên tắc FEFO (trừ lô thuốc hết hạn sớm nhất trước), cập nhật tồn kho thực tế của bảng </w:t>
      </w:r>
      <w:r>
        <w:rPr>
          <w:rFonts w:hint="default" w:ascii="Times New Roman" w:hAnsi="Times New Roman" w:cs="Times New Roman"/>
          <w:sz w:val="19"/>
        </w:rPr>
        <w:t>SanPham</w:t>
      </w:r>
      <w:r>
        <w:rPr>
          <w:rFonts w:hint="default" w:ascii="Times New Roman" w:hAnsi="Times New Roman" w:cs="Times New Roman"/>
        </w:rPr>
        <w:t xml:space="preserve"> và các lô liên quan:</w:t>
      </w:r>
    </w:p>
    <w:tbl>
      <w:tblPr>
        <w:tblStyle w:val="12"/>
        <w:tblW w:w="0" w:type="auto"/>
        <w:tblInd w:w="0" w:type="dxa"/>
        <w:tblLayout w:type="fixed"/>
        <w:tblCellMar>
          <w:top w:w="0" w:type="dxa"/>
          <w:left w:w="108" w:type="dxa"/>
          <w:bottom w:w="0" w:type="dxa"/>
          <w:right w:w="108" w:type="dxa"/>
        </w:tblCellMar>
      </w:tblPr>
      <w:tblGrid>
        <w:gridCol w:w="9360"/>
      </w:tblGrid>
      <w:tr w14:paraId="075A5D7B">
        <w:tblPrEx>
          <w:tblCellMar>
            <w:top w:w="0" w:type="dxa"/>
            <w:left w:w="108" w:type="dxa"/>
            <w:bottom w:w="0" w:type="dxa"/>
            <w:right w:w="108" w:type="dxa"/>
          </w:tblCellMar>
        </w:tblPrEx>
        <w:tc>
          <w:tcPr>
            <w:tcW w:w="9360" w:type="dxa"/>
            <w:tcBorders>
              <w:top w:val="nil"/>
              <w:left w:val="single" w:color="0D6EFD" w:sz="18" w:space="0"/>
              <w:bottom w:val="nil"/>
              <w:right w:val="nil"/>
            </w:tcBorders>
            <w:shd w:val="clear" w:color="auto" w:fill="F8F9FA"/>
          </w:tcPr>
          <w:p w14:paraId="37A001B4">
            <w:pPr>
              <w:spacing w:after="0" w:line="240" w:lineRule="auto"/>
              <w:rPr>
                <w:rFonts w:hint="default" w:ascii="Times New Roman" w:hAnsi="Times New Roman" w:cs="Times New Roman"/>
              </w:rPr>
            </w:pPr>
            <w:r>
              <w:rPr>
                <w:rFonts w:hint="default" w:ascii="Times New Roman" w:hAnsi="Times New Roman" w:cs="Times New Roman"/>
                <w:sz w:val="18"/>
              </w:rPr>
              <w:t>public static async Task&lt;TruKhoFefoResult&gt; TruKhoFEFOAsync(AppDbContext context, int sanPhamId, int soLuongCanTru)</w:t>
            </w:r>
            <w:r>
              <w:rPr>
                <w:rFonts w:hint="default" w:ascii="Times New Roman" w:hAnsi="Times New Roman" w:cs="Times New Roman"/>
                <w:sz w:val="18"/>
              </w:rPr>
              <w:br w:type="textWrapping"/>
            </w:r>
            <w:r>
              <w:rPr>
                <w:rFonts w:hint="default" w:ascii="Times New Roman" w:hAnsi="Times New Roman" w:cs="Times New Roman"/>
                <w:sz w:val="18"/>
              </w:rPr>
              <w:t>{</w:t>
            </w:r>
            <w:r>
              <w:rPr>
                <w:rFonts w:hint="default" w:ascii="Times New Roman" w:hAnsi="Times New Roman" w:cs="Times New Roman"/>
                <w:sz w:val="18"/>
              </w:rPr>
              <w:br w:type="textWrapping"/>
            </w:r>
            <w:r>
              <w:rPr>
                <w:rFonts w:hint="default" w:ascii="Times New Roman" w:hAnsi="Times New Roman" w:cs="Times New Roman"/>
                <w:sz w:val="18"/>
              </w:rPr>
              <w:t xml:space="preserve">    var sp = await context.SanPhams.FindAsync(sanPhamId);</w:t>
            </w:r>
            <w:r>
              <w:rPr>
                <w:rFonts w:hint="default" w:ascii="Times New Roman" w:hAnsi="Times New Roman" w:cs="Times New Roman"/>
                <w:sz w:val="18"/>
              </w:rPr>
              <w:br w:type="textWrapping"/>
            </w:r>
            <w:r>
              <w:rPr>
                <w:rFonts w:hint="default" w:ascii="Times New Roman" w:hAnsi="Times New Roman" w:cs="Times New Roman"/>
                <w:sz w:val="18"/>
              </w:rPr>
              <w:t xml:space="preserve">    if (sp == null || sp.SoLuong &lt; soLuongCanTru) </w:t>
            </w:r>
            <w:r>
              <w:rPr>
                <w:rFonts w:hint="default" w:ascii="Times New Roman" w:hAnsi="Times New Roman" w:cs="Times New Roman"/>
                <w:sz w:val="18"/>
              </w:rPr>
              <w:br w:type="textWrapping"/>
            </w:r>
            <w:r>
              <w:rPr>
                <w:rFonts w:hint="default" w:ascii="Times New Roman" w:hAnsi="Times New Roman" w:cs="Times New Roman"/>
                <w:sz w:val="18"/>
              </w:rPr>
              <w:t xml:space="preserve">        return new TruKhoFefoResult { Success = false };</w:t>
            </w:r>
            <w:r>
              <w:rPr>
                <w:rFonts w:hint="default" w:ascii="Times New Roman" w:hAnsi="Times New Roman" w:cs="Times New Roman"/>
                <w:sz w:val="18"/>
              </w:rPr>
              <w:br w:type="textWrapping"/>
            </w:r>
            <w:r>
              <w:rPr>
                <w:rFonts w:hint="default" w:ascii="Times New Roman" w:hAnsi="Times New Roman" w:cs="Times New Roman"/>
                <w:sz w:val="18"/>
              </w:rPr>
              <w:br w:type="textWrapping"/>
            </w:r>
            <w:r>
              <w:rPr>
                <w:rFonts w:hint="default" w:ascii="Times New Roman" w:hAnsi="Times New Roman" w:cs="Times New Roman"/>
                <w:sz w:val="18"/>
              </w:rPr>
              <w:t xml:space="preserve">    var cacLoDaTru = new List&lt;LoDaTru&gt;();</w:t>
            </w:r>
            <w:r>
              <w:rPr>
                <w:rFonts w:hint="default" w:ascii="Times New Roman" w:hAnsi="Times New Roman" w:cs="Times New Roman"/>
                <w:sz w:val="18"/>
              </w:rPr>
              <w:br w:type="textWrapping"/>
            </w:r>
            <w:r>
              <w:rPr>
                <w:rFonts w:hint="default" w:ascii="Times New Roman" w:hAnsi="Times New Roman" w:cs="Times New Roman"/>
                <w:sz w:val="18"/>
              </w:rPr>
              <w:br w:type="textWrapping"/>
            </w:r>
            <w:r>
              <w:rPr>
                <w:rFonts w:hint="default" w:ascii="Times New Roman" w:hAnsi="Times New Roman" w:cs="Times New Roman"/>
                <w:sz w:val="18"/>
              </w:rPr>
              <w:t xml:space="preserve">    // Nếu sản phẩm được quản lý theo lô (là Thuốc)</w:t>
            </w:r>
            <w:r>
              <w:rPr>
                <w:rFonts w:hint="default" w:ascii="Times New Roman" w:hAnsi="Times New Roman" w:cs="Times New Roman"/>
                <w:sz w:val="18"/>
              </w:rPr>
              <w:br w:type="textWrapping"/>
            </w:r>
            <w:r>
              <w:rPr>
                <w:rFonts w:hint="default" w:ascii="Times New Roman" w:hAnsi="Times New Roman" w:cs="Times New Roman"/>
                <w:sz w:val="18"/>
              </w:rPr>
              <w:t xml:space="preserve">    if (sp.IsThuoc)</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var cacLo = await context.LoThuocs</w:t>
            </w:r>
            <w:r>
              <w:rPr>
                <w:rFonts w:hint="default" w:ascii="Times New Roman" w:hAnsi="Times New Roman" w:cs="Times New Roman"/>
                <w:sz w:val="18"/>
              </w:rPr>
              <w:br w:type="textWrapping"/>
            </w:r>
            <w:r>
              <w:rPr>
                <w:rFonts w:hint="default" w:ascii="Times New Roman" w:hAnsi="Times New Roman" w:cs="Times New Roman"/>
                <w:sz w:val="18"/>
              </w:rPr>
              <w:t xml:space="preserve">            .Where(l =&gt; l.SanPhamId == sanPhamId &amp;&amp; l.SoLuongKhaDung &gt; 0 &amp;&amp; l.TrangThai</w:t>
            </w:r>
            <w:r>
              <w:rPr>
                <w:rFonts w:hint="default" w:ascii="Times New Roman" w:hAnsi="Times New Roman" w:cs="Times New Roman"/>
                <w:sz w:val="18"/>
              </w:rPr>
              <w:br w:type="textWrapping"/>
            </w:r>
            <w:r>
              <w:rPr>
                <w:rFonts w:hint="default" w:ascii="Times New Roman" w:hAnsi="Times New Roman" w:cs="Times New Roman"/>
                <w:sz w:val="18"/>
              </w:rPr>
              <w:t xml:space="preserve">                        &amp;&amp; l.HanSuDung &gt; DateTime.Today) // Không bán lô đã hết hạn</w:t>
            </w:r>
            <w:r>
              <w:rPr>
                <w:rFonts w:hint="default" w:ascii="Times New Roman" w:hAnsi="Times New Roman" w:cs="Times New Roman"/>
                <w:sz w:val="18"/>
              </w:rPr>
              <w:br w:type="textWrapping"/>
            </w:r>
            <w:r>
              <w:rPr>
                <w:rFonts w:hint="default" w:ascii="Times New Roman" w:hAnsi="Times New Roman" w:cs="Times New Roman"/>
                <w:sz w:val="18"/>
              </w:rPr>
              <w:t xml:space="preserve">            .OrderBy(l =&gt; l.HanSuDung)</w:t>
            </w:r>
            <w:r>
              <w:rPr>
                <w:rFonts w:hint="default" w:ascii="Times New Roman" w:hAnsi="Times New Roman" w:cs="Times New Roman"/>
                <w:sz w:val="18"/>
              </w:rPr>
              <w:br w:type="textWrapping"/>
            </w:r>
            <w:r>
              <w:rPr>
                <w:rFonts w:hint="default" w:ascii="Times New Roman" w:hAnsi="Times New Roman" w:cs="Times New Roman"/>
                <w:sz w:val="18"/>
              </w:rPr>
              <w:t xml:space="preserve">            .ToListAsync();</w:t>
            </w:r>
            <w:r>
              <w:rPr>
                <w:rFonts w:hint="default" w:ascii="Times New Roman" w:hAnsi="Times New Roman" w:cs="Times New Roman"/>
                <w:sz w:val="18"/>
              </w:rPr>
              <w:br w:type="textWrapping"/>
            </w:r>
            <w:r>
              <w:rPr>
                <w:rFonts w:hint="default" w:ascii="Times New Roman" w:hAnsi="Times New Roman" w:cs="Times New Roman"/>
                <w:sz w:val="18"/>
              </w:rPr>
              <w:br w:type="textWrapping"/>
            </w:r>
            <w:r>
              <w:rPr>
                <w:rFonts w:hint="default" w:ascii="Times New Roman" w:hAnsi="Times New Roman" w:cs="Times New Roman"/>
                <w:sz w:val="18"/>
              </w:rPr>
              <w:t xml:space="preserve">        int tongTon = cacLo.Sum(l =&gt; l.SoLuongKhaDung);</w:t>
            </w:r>
            <w:r>
              <w:rPr>
                <w:rFonts w:hint="default" w:ascii="Times New Roman" w:hAnsi="Times New Roman" w:cs="Times New Roman"/>
                <w:sz w:val="18"/>
              </w:rPr>
              <w:br w:type="textWrapping"/>
            </w:r>
            <w:r>
              <w:rPr>
                <w:rFonts w:hint="default" w:ascii="Times New Roman" w:hAnsi="Times New Roman" w:cs="Times New Roman"/>
                <w:sz w:val="18"/>
              </w:rPr>
              <w:br w:type="textWrapping"/>
            </w:r>
            <w:r>
              <w:rPr>
                <w:rFonts w:hint="default" w:ascii="Times New Roman" w:hAnsi="Times New Roman" w:cs="Times New Roman"/>
                <w:sz w:val="18"/>
              </w:rPr>
              <w:t xml:space="preserve">        // Bổ sung lô ảo nếu database bị hụt so với master (chỉ gặp khi đang chuyển đổi database bị lỗi seed)</w:t>
            </w:r>
            <w:r>
              <w:rPr>
                <w:rFonts w:hint="default" w:ascii="Times New Roman" w:hAnsi="Times New Roman" w:cs="Times New Roman"/>
                <w:sz w:val="18"/>
              </w:rPr>
              <w:br w:type="textWrapping"/>
            </w:r>
            <w:r>
              <w:rPr>
                <w:rFonts w:hint="default" w:ascii="Times New Roman" w:hAnsi="Times New Roman" w:cs="Times New Roman"/>
                <w:sz w:val="18"/>
              </w:rPr>
              <w:t xml:space="preserve">        if (tongTon &lt; soLuongCanTru)</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var loLegacy = new do_an.Models.LoThuoc</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MaLo = "KHOIPHUC-" + DateTime.Now.ToString("yyyyMMdd"),</w:t>
            </w:r>
            <w:r>
              <w:rPr>
                <w:rFonts w:hint="default" w:ascii="Times New Roman" w:hAnsi="Times New Roman" w:cs="Times New Roman"/>
                <w:sz w:val="18"/>
              </w:rPr>
              <w:br w:type="textWrapping"/>
            </w:r>
            <w:r>
              <w:rPr>
                <w:rFonts w:hint="default" w:ascii="Times New Roman" w:hAnsi="Times New Roman" w:cs="Times New Roman"/>
                <w:sz w:val="18"/>
              </w:rPr>
              <w:t xml:space="preserve">                SanPhamId = sanPhamId,</w:t>
            </w:r>
            <w:r>
              <w:rPr>
                <w:rFonts w:hint="default" w:ascii="Times New Roman" w:hAnsi="Times New Roman" w:cs="Times New Roman"/>
                <w:sz w:val="18"/>
              </w:rPr>
              <w:br w:type="textWrapping"/>
            </w:r>
            <w:r>
              <w:rPr>
                <w:rFonts w:hint="default" w:ascii="Times New Roman" w:hAnsi="Times New Roman" w:cs="Times New Roman"/>
                <w:sz w:val="18"/>
              </w:rPr>
              <w:t xml:space="preserve">                SoLuongBanDau = sp.SoLuong,</w:t>
            </w:r>
            <w:r>
              <w:rPr>
                <w:rFonts w:hint="default" w:ascii="Times New Roman" w:hAnsi="Times New Roman" w:cs="Times New Roman"/>
                <w:sz w:val="18"/>
              </w:rPr>
              <w:br w:type="textWrapping"/>
            </w:r>
            <w:r>
              <w:rPr>
                <w:rFonts w:hint="default" w:ascii="Times New Roman" w:hAnsi="Times New Roman" w:cs="Times New Roman"/>
                <w:sz w:val="18"/>
              </w:rPr>
              <w:t xml:space="preserve">                SoLuongKhaDung = sp.SoLuong,</w:t>
            </w:r>
            <w:r>
              <w:rPr>
                <w:rFonts w:hint="default" w:ascii="Times New Roman" w:hAnsi="Times New Roman" w:cs="Times New Roman"/>
                <w:sz w:val="18"/>
              </w:rPr>
              <w:br w:type="textWrapping"/>
            </w:r>
            <w:r>
              <w:rPr>
                <w:rFonts w:hint="default" w:ascii="Times New Roman" w:hAnsi="Times New Roman" w:cs="Times New Roman"/>
                <w:sz w:val="18"/>
              </w:rPr>
              <w:t xml:space="preserve">                NgaySX = DateTime.Now.AddYears(-1),</w:t>
            </w:r>
            <w:r>
              <w:rPr>
                <w:rFonts w:hint="default" w:ascii="Times New Roman" w:hAnsi="Times New Roman" w:cs="Times New Roman"/>
                <w:sz w:val="18"/>
              </w:rPr>
              <w:br w:type="textWrapping"/>
            </w:r>
            <w:r>
              <w:rPr>
                <w:rFonts w:hint="default" w:ascii="Times New Roman" w:hAnsi="Times New Roman" w:cs="Times New Roman"/>
                <w:sz w:val="18"/>
              </w:rPr>
              <w:t xml:space="preserve">                HanSuDung = DateTime.Now.AddYears(1),</w:t>
            </w:r>
            <w:r>
              <w:rPr>
                <w:rFonts w:hint="default" w:ascii="Times New Roman" w:hAnsi="Times New Roman" w:cs="Times New Roman"/>
                <w:sz w:val="18"/>
              </w:rPr>
              <w:br w:type="textWrapping"/>
            </w:r>
            <w:r>
              <w:rPr>
                <w:rFonts w:hint="default" w:ascii="Times New Roman" w:hAnsi="Times New Roman" w:cs="Times New Roman"/>
                <w:sz w:val="18"/>
              </w:rPr>
              <w:t xml:space="preserve">                GiaNhap = sp.GiaNhap,</w:t>
            </w:r>
            <w:r>
              <w:rPr>
                <w:rFonts w:hint="default" w:ascii="Times New Roman" w:hAnsi="Times New Roman" w:cs="Times New Roman"/>
                <w:sz w:val="18"/>
              </w:rPr>
              <w:br w:type="textWrapping"/>
            </w:r>
            <w:r>
              <w:rPr>
                <w:rFonts w:hint="default" w:ascii="Times New Roman" w:hAnsi="Times New Roman" w:cs="Times New Roman"/>
                <w:sz w:val="18"/>
              </w:rPr>
              <w:t xml:space="preserve">                GiaBan = sp.GiaBan,</w:t>
            </w:r>
            <w:r>
              <w:rPr>
                <w:rFonts w:hint="default" w:ascii="Times New Roman" w:hAnsi="Times New Roman" w:cs="Times New Roman"/>
                <w:sz w:val="18"/>
              </w:rPr>
              <w:br w:type="textWrapping"/>
            </w:r>
            <w:r>
              <w:rPr>
                <w:rFonts w:hint="default" w:ascii="Times New Roman" w:hAnsi="Times New Roman" w:cs="Times New Roman"/>
                <w:sz w:val="18"/>
              </w:rPr>
              <w:t xml:space="preserve">                TrangThai = true</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context.LoThuocs.Add(loLegacy);</w:t>
            </w:r>
            <w:r>
              <w:rPr>
                <w:rFonts w:hint="default" w:ascii="Times New Roman" w:hAnsi="Times New Roman" w:cs="Times New Roman"/>
                <w:sz w:val="18"/>
              </w:rPr>
              <w:br w:type="textWrapping"/>
            </w:r>
            <w:r>
              <w:rPr>
                <w:rFonts w:hint="default" w:ascii="Times New Roman" w:hAnsi="Times New Roman" w:cs="Times New Roman"/>
                <w:sz w:val="18"/>
              </w:rPr>
              <w:t xml:space="preserve">            await context.SaveChangesAsync();</w:t>
            </w:r>
            <w:r>
              <w:rPr>
                <w:rFonts w:hint="default" w:ascii="Times New Roman" w:hAnsi="Times New Roman" w:cs="Times New Roman"/>
                <w:sz w:val="18"/>
              </w:rPr>
              <w:br w:type="textWrapping"/>
            </w:r>
            <w:r>
              <w:rPr>
                <w:rFonts w:hint="default" w:ascii="Times New Roman" w:hAnsi="Times New Roman" w:cs="Times New Roman"/>
                <w:sz w:val="18"/>
              </w:rPr>
              <w:br w:type="textWrapping"/>
            </w:r>
            <w:r>
              <w:rPr>
                <w:rFonts w:hint="default" w:ascii="Times New Roman" w:hAnsi="Times New Roman" w:cs="Times New Roman"/>
                <w:sz w:val="18"/>
              </w:rPr>
              <w:t xml:space="preserve">            cacLo.Add(loLegacy);</w:t>
            </w:r>
            <w:r>
              <w:rPr>
                <w:rFonts w:hint="default" w:ascii="Times New Roman" w:hAnsi="Times New Roman" w:cs="Times New Roman"/>
                <w:sz w:val="18"/>
              </w:rPr>
              <w:br w:type="textWrapping"/>
            </w:r>
            <w:r>
              <w:rPr>
                <w:rFonts w:hint="default" w:ascii="Times New Roman" w:hAnsi="Times New Roman" w:cs="Times New Roman"/>
                <w:sz w:val="18"/>
              </w:rPr>
              <w:t xml:space="preserve">            tongTon += loLegacy.SoLuongKhaDung;</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br w:type="textWrapping"/>
            </w:r>
            <w:r>
              <w:rPr>
                <w:rFonts w:hint="default" w:ascii="Times New Roman" w:hAnsi="Times New Roman" w:cs="Times New Roman"/>
                <w:sz w:val="18"/>
              </w:rPr>
              <w:t xml:space="preserve">        if (tongTon &lt; soLuongCanTru) </w:t>
            </w:r>
            <w:r>
              <w:rPr>
                <w:rFonts w:hint="default" w:ascii="Times New Roman" w:hAnsi="Times New Roman" w:cs="Times New Roman"/>
                <w:sz w:val="18"/>
              </w:rPr>
              <w:br w:type="textWrapping"/>
            </w:r>
            <w:r>
              <w:rPr>
                <w:rFonts w:hint="default" w:ascii="Times New Roman" w:hAnsi="Times New Roman" w:cs="Times New Roman"/>
                <w:sz w:val="18"/>
              </w:rPr>
              <w:t xml:space="preserve">            return new TruKhoFefoResult { Success = false };</w:t>
            </w:r>
            <w:r>
              <w:rPr>
                <w:rFonts w:hint="default" w:ascii="Times New Roman" w:hAnsi="Times New Roman" w:cs="Times New Roman"/>
                <w:sz w:val="18"/>
              </w:rPr>
              <w:br w:type="textWrapping"/>
            </w:r>
            <w:r>
              <w:rPr>
                <w:rFonts w:hint="default" w:ascii="Times New Roman" w:hAnsi="Times New Roman" w:cs="Times New Roman"/>
                <w:sz w:val="18"/>
              </w:rPr>
              <w:br w:type="textWrapping"/>
            </w:r>
            <w:r>
              <w:rPr>
                <w:rFonts w:hint="default" w:ascii="Times New Roman" w:hAnsi="Times New Roman" w:cs="Times New Roman"/>
                <w:sz w:val="18"/>
              </w:rPr>
              <w:t xml:space="preserve">        var cacLoSapXepMoiNhat = cacLo.OrderByDescending(l =&gt; l.HanSuDung).ToList();</w:t>
            </w:r>
            <w:r>
              <w:rPr>
                <w:rFonts w:hint="default" w:ascii="Times New Roman" w:hAnsi="Times New Roman" w:cs="Times New Roman"/>
                <w:sz w:val="18"/>
              </w:rPr>
              <w:br w:type="textWrapping"/>
            </w:r>
            <w:r>
              <w:rPr>
                <w:rFonts w:hint="default" w:ascii="Times New Roman" w:hAnsi="Times New Roman" w:cs="Times New Roman"/>
                <w:sz w:val="18"/>
              </w:rPr>
              <w:t xml:space="preserve">        var loApDung = cacLoSapXepMoiNhat.Count &gt;= 2 ? cacLoSapXepMoiNhat[1] : cacLoSapXepMoiNhat.FirstOrDefault();</w:t>
            </w:r>
            <w:r>
              <w:rPr>
                <w:rFonts w:hint="default" w:ascii="Times New Roman" w:hAnsi="Times New Roman" w:cs="Times New Roman"/>
                <w:sz w:val="18"/>
              </w:rPr>
              <w:br w:type="textWrapping"/>
            </w:r>
            <w:r>
              <w:rPr>
                <w:rFonts w:hint="default" w:ascii="Times New Roman" w:hAnsi="Times New Roman" w:cs="Times New Roman"/>
                <w:sz w:val="18"/>
              </w:rPr>
              <w:t xml:space="preserve">        decimal giaApDung = (loApDung != null &amp;&amp; loApDung.GiaBan &gt; 0) ? loApDung.GiaBan : sp.GiaBan;</w:t>
            </w:r>
            <w:r>
              <w:rPr>
                <w:rFonts w:hint="default" w:ascii="Times New Roman" w:hAnsi="Times New Roman" w:cs="Times New Roman"/>
                <w:sz w:val="18"/>
              </w:rPr>
              <w:br w:type="textWrapping"/>
            </w:r>
            <w:r>
              <w:rPr>
                <w:rFonts w:hint="default" w:ascii="Times New Roman" w:hAnsi="Times New Roman" w:cs="Times New Roman"/>
                <w:sz w:val="18"/>
              </w:rPr>
              <w:t xml:space="preserve">        string? maLoApDung = loApDung?.MaLo;</w:t>
            </w:r>
            <w:r>
              <w:rPr>
                <w:rFonts w:hint="default" w:ascii="Times New Roman" w:hAnsi="Times New Roman" w:cs="Times New Roman"/>
                <w:sz w:val="18"/>
              </w:rPr>
              <w:br w:type="textWrapping"/>
            </w:r>
            <w:r>
              <w:rPr>
                <w:rFonts w:hint="default" w:ascii="Times New Roman" w:hAnsi="Times New Roman" w:cs="Times New Roman"/>
                <w:sz w:val="18"/>
              </w:rPr>
              <w:br w:type="textWrapping"/>
            </w:r>
            <w:r>
              <w:rPr>
                <w:rFonts w:hint="default" w:ascii="Times New Roman" w:hAnsi="Times New Roman" w:cs="Times New Roman"/>
                <w:sz w:val="18"/>
              </w:rPr>
              <w:t xml:space="preserve">        int soLuongConLaiCanTru = soLuongCanTru;</w:t>
            </w:r>
            <w:r>
              <w:rPr>
                <w:rFonts w:hint="default" w:ascii="Times New Roman" w:hAnsi="Times New Roman" w:cs="Times New Roman"/>
                <w:sz w:val="18"/>
              </w:rPr>
              <w:br w:type="textWrapping"/>
            </w:r>
            <w:r>
              <w:rPr>
                <w:rFonts w:hint="default" w:ascii="Times New Roman" w:hAnsi="Times New Roman" w:cs="Times New Roman"/>
                <w:sz w:val="18"/>
              </w:rPr>
              <w:br w:type="textWrapping"/>
            </w:r>
            <w:r>
              <w:rPr>
                <w:rFonts w:hint="default" w:ascii="Times New Roman" w:hAnsi="Times New Roman" w:cs="Times New Roman"/>
                <w:sz w:val="18"/>
              </w:rPr>
              <w:t xml:space="preserve">        foreach (var lo in cacLo)</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if (soLuongConLaiCanTru &lt;= 0) break;</w:t>
            </w:r>
            <w:r>
              <w:rPr>
                <w:rFonts w:hint="default" w:ascii="Times New Roman" w:hAnsi="Times New Roman" w:cs="Times New Roman"/>
                <w:sz w:val="18"/>
              </w:rPr>
              <w:br w:type="textWrapping"/>
            </w:r>
            <w:r>
              <w:rPr>
                <w:rFonts w:hint="default" w:ascii="Times New Roman" w:hAnsi="Times New Roman" w:cs="Times New Roman"/>
                <w:sz w:val="18"/>
              </w:rPr>
              <w:br w:type="textWrapping"/>
            </w:r>
            <w:r>
              <w:rPr>
                <w:rFonts w:hint="default" w:ascii="Times New Roman" w:hAnsi="Times New Roman" w:cs="Times New Roman"/>
                <w:sz w:val="18"/>
              </w:rPr>
              <w:t xml:space="preserve">            int truTuLoNay = Math.Min(lo.SoLuongKhaDung, soLuongConLaiCanTru);</w:t>
            </w:r>
            <w:r>
              <w:rPr>
                <w:rFonts w:hint="default" w:ascii="Times New Roman" w:hAnsi="Times New Roman" w:cs="Times New Roman"/>
                <w:sz w:val="18"/>
              </w:rPr>
              <w:br w:type="textWrapping"/>
            </w:r>
            <w:r>
              <w:rPr>
                <w:rFonts w:hint="default" w:ascii="Times New Roman" w:hAnsi="Times New Roman" w:cs="Times New Roman"/>
                <w:sz w:val="18"/>
              </w:rPr>
              <w:t xml:space="preserve">            if (truTuLoNay &gt; 0)</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lo.SoLuongKhaDung -= truTuLoNay;</w:t>
            </w:r>
            <w:r>
              <w:rPr>
                <w:rFonts w:hint="default" w:ascii="Times New Roman" w:hAnsi="Times New Roman" w:cs="Times New Roman"/>
                <w:sz w:val="18"/>
              </w:rPr>
              <w:br w:type="textWrapping"/>
            </w:r>
            <w:r>
              <w:rPr>
                <w:rFonts w:hint="default" w:ascii="Times New Roman" w:hAnsi="Times New Roman" w:cs="Times New Roman"/>
                <w:sz w:val="18"/>
              </w:rPr>
              <w:t xml:space="preserve">                soLuongConLaiCanTru -= truTuLoNay;</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br w:type="textWrapping"/>
            </w:r>
            <w:r>
              <w:rPr>
                <w:rFonts w:hint="default" w:ascii="Times New Roman" w:hAnsi="Times New Roman" w:cs="Times New Roman"/>
                <w:sz w:val="18"/>
              </w:rPr>
              <w:t xml:space="preserve">        cacLoDaTru.Add(new LoDaTru</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MaLo = maLoApDung,</w:t>
            </w:r>
            <w:r>
              <w:rPr>
                <w:rFonts w:hint="default" w:ascii="Times New Roman" w:hAnsi="Times New Roman" w:cs="Times New Roman"/>
                <w:sz w:val="18"/>
              </w:rPr>
              <w:br w:type="textWrapping"/>
            </w:r>
            <w:r>
              <w:rPr>
                <w:rFonts w:hint="default" w:ascii="Times New Roman" w:hAnsi="Times New Roman" w:cs="Times New Roman"/>
                <w:sz w:val="18"/>
              </w:rPr>
              <w:t xml:space="preserve">            SoLuong = soLuongCanTru,</w:t>
            </w:r>
            <w:r>
              <w:rPr>
                <w:rFonts w:hint="default" w:ascii="Times New Roman" w:hAnsi="Times New Roman" w:cs="Times New Roman"/>
                <w:sz w:val="18"/>
              </w:rPr>
              <w:br w:type="textWrapping"/>
            </w:r>
            <w:r>
              <w:rPr>
                <w:rFonts w:hint="default" w:ascii="Times New Roman" w:hAnsi="Times New Roman" w:cs="Times New Roman"/>
                <w:sz w:val="18"/>
              </w:rPr>
              <w:t xml:space="preserve">            GiaBan = giaApDung</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br w:type="textWrapping"/>
            </w:r>
            <w:r>
              <w:rPr>
                <w:rFonts w:hint="default" w:ascii="Times New Roman" w:hAnsi="Times New Roman" w:cs="Times New Roman"/>
                <w:sz w:val="18"/>
              </w:rPr>
              <w:t xml:space="preserve">        // Lưu thay đổi số lượng khả dụng của lô vào database trước khi truy vấn đồng bộ giá/HSD</w:t>
            </w:r>
            <w:r>
              <w:rPr>
                <w:rFonts w:hint="default" w:ascii="Times New Roman" w:hAnsi="Times New Roman" w:cs="Times New Roman"/>
                <w:sz w:val="18"/>
              </w:rPr>
              <w:br w:type="textWrapping"/>
            </w:r>
            <w:r>
              <w:rPr>
                <w:rFonts w:hint="default" w:ascii="Times New Roman" w:hAnsi="Times New Roman" w:cs="Times New Roman"/>
                <w:sz w:val="18"/>
              </w:rPr>
              <w:t xml:space="preserve">        await context.SaveChangesAsync();</w:t>
            </w:r>
            <w:r>
              <w:rPr>
                <w:rFonts w:hint="default" w:ascii="Times New Roman" w:hAnsi="Times New Roman" w:cs="Times New Roman"/>
                <w:sz w:val="18"/>
              </w:rPr>
              <w:br w:type="textWrapping"/>
            </w:r>
            <w:r>
              <w:rPr>
                <w:rFonts w:hint="default" w:ascii="Times New Roman" w:hAnsi="Times New Roman" w:cs="Times New Roman"/>
                <w:sz w:val="18"/>
              </w:rPr>
              <w:br w:type="textWrapping"/>
            </w:r>
            <w:r>
              <w:rPr>
                <w:rFonts w:hint="default" w:ascii="Times New Roman" w:hAnsi="Times New Roman" w:cs="Times New Roman"/>
                <w:sz w:val="18"/>
              </w:rPr>
              <w:t xml:space="preserve">        // Đồng bộ HanSuDung/NgaySX của SanPham theo lô FEFO hiện tại</w:t>
            </w:r>
            <w:r>
              <w:rPr>
                <w:rFonts w:hint="default" w:ascii="Times New Roman" w:hAnsi="Times New Roman" w:cs="Times New Roman"/>
                <w:sz w:val="18"/>
              </w:rPr>
              <w:br w:type="textWrapping"/>
            </w:r>
            <w:r>
              <w:rPr>
                <w:rFonts w:hint="default" w:ascii="Times New Roman" w:hAnsi="Times New Roman" w:cs="Times New Roman"/>
                <w:sz w:val="18"/>
              </w:rPr>
              <w:t xml:space="preserve">        await CapNhatHanSuDungTheoLoAsync(context, sp);</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else</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 Đối với sản phẩm thường, không có lô</w:t>
            </w:r>
            <w:r>
              <w:rPr>
                <w:rFonts w:hint="default" w:ascii="Times New Roman" w:hAnsi="Times New Roman" w:cs="Times New Roman"/>
                <w:sz w:val="18"/>
              </w:rPr>
              <w:br w:type="textWrapping"/>
            </w:r>
            <w:r>
              <w:rPr>
                <w:rFonts w:hint="default" w:ascii="Times New Roman" w:hAnsi="Times New Roman" w:cs="Times New Roman"/>
                <w:sz w:val="18"/>
              </w:rPr>
              <w:t xml:space="preserve">        cacLoDaTru.Add(new LoDaTru</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MaLo = null,</w:t>
            </w:r>
            <w:r>
              <w:rPr>
                <w:rFonts w:hint="default" w:ascii="Times New Roman" w:hAnsi="Times New Roman" w:cs="Times New Roman"/>
                <w:sz w:val="18"/>
              </w:rPr>
              <w:br w:type="textWrapping"/>
            </w:r>
            <w:r>
              <w:rPr>
                <w:rFonts w:hint="default" w:ascii="Times New Roman" w:hAnsi="Times New Roman" w:cs="Times New Roman"/>
                <w:sz w:val="18"/>
              </w:rPr>
              <w:t xml:space="preserve">            SoLuong = soLuongCanTru,</w:t>
            </w:r>
            <w:r>
              <w:rPr>
                <w:rFonts w:hint="default" w:ascii="Times New Roman" w:hAnsi="Times New Roman" w:cs="Times New Roman"/>
                <w:sz w:val="18"/>
              </w:rPr>
              <w:br w:type="textWrapping"/>
            </w:r>
            <w:r>
              <w:rPr>
                <w:rFonts w:hint="default" w:ascii="Times New Roman" w:hAnsi="Times New Roman" w:cs="Times New Roman"/>
                <w:sz w:val="18"/>
              </w:rPr>
              <w:t xml:space="preserve">            GiaBan = sp.GiaBan</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br w:type="textWrapping"/>
            </w:r>
            <w:r>
              <w:rPr>
                <w:rFonts w:hint="default" w:ascii="Times New Roman" w:hAnsi="Times New Roman" w:cs="Times New Roman"/>
                <w:sz w:val="18"/>
              </w:rPr>
              <w:t xml:space="preserve">    sp.SoLuong -= soLuongCanTru;</w:t>
            </w:r>
            <w:r>
              <w:rPr>
                <w:rFonts w:hint="default" w:ascii="Times New Roman" w:hAnsi="Times New Roman" w:cs="Times New Roman"/>
                <w:sz w:val="18"/>
              </w:rPr>
              <w:br w:type="textWrapping"/>
            </w:r>
            <w:r>
              <w:rPr>
                <w:rFonts w:hint="default" w:ascii="Times New Roman" w:hAnsi="Times New Roman" w:cs="Times New Roman"/>
                <w:sz w:val="18"/>
              </w:rPr>
              <w:t xml:space="preserve">    return new TruKhoFefoResult</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Success = true,</w:t>
            </w:r>
            <w:r>
              <w:rPr>
                <w:rFonts w:hint="default" w:ascii="Times New Roman" w:hAnsi="Times New Roman" w:cs="Times New Roman"/>
                <w:sz w:val="18"/>
              </w:rPr>
              <w:br w:type="textWrapping"/>
            </w:r>
            <w:r>
              <w:rPr>
                <w:rFonts w:hint="default" w:ascii="Times New Roman" w:hAnsi="Times New Roman" w:cs="Times New Roman"/>
                <w:sz w:val="18"/>
              </w:rPr>
              <w:t xml:space="preserve">        CacLoDaTru = cacLoDaTru</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w:t>
            </w:r>
          </w:p>
        </w:tc>
      </w:tr>
    </w:tbl>
    <w:p w14:paraId="000ED26D">
      <w:pPr>
        <w:spacing w:before="0" w:after="120"/>
        <w:rPr>
          <w:rFonts w:hint="default" w:ascii="Times New Roman" w:hAnsi="Times New Roman" w:cs="Times New Roman"/>
        </w:rPr>
      </w:pPr>
    </w:p>
    <w:p w14:paraId="2490E1B0">
      <w:pPr>
        <w:pStyle w:val="4"/>
        <w:rPr>
          <w:rFonts w:hint="default" w:ascii="Times New Roman" w:hAnsi="Times New Roman" w:cs="Times New Roman"/>
        </w:rPr>
      </w:pPr>
      <w:r>
        <w:rPr>
          <w:rFonts w:hint="default" w:ascii="Times New Roman" w:hAnsi="Times New Roman" w:cs="Times New Roman"/>
        </w:rPr>
        <w:t>B. Hàm hoàn kho tự động trả hàng vào Lô có hạn sử dụng xa nhất (</w:t>
      </w:r>
      <w:r>
        <w:rPr>
          <w:rFonts w:hint="default" w:ascii="Times New Roman" w:hAnsi="Times New Roman" w:cs="Times New Roman"/>
          <w:sz w:val="19"/>
        </w:rPr>
        <w:t>HoanKhoFEFOAsync</w:t>
      </w:r>
      <w:r>
        <w:rPr>
          <w:rFonts w:hint="default" w:ascii="Times New Roman" w:hAnsi="Times New Roman" w:cs="Times New Roman"/>
        </w:rPr>
        <w:t>)</w:t>
      </w:r>
    </w:p>
    <w:p w14:paraId="7C3F3B72">
      <w:pPr>
        <w:rPr>
          <w:rFonts w:hint="default" w:ascii="Times New Roman" w:hAnsi="Times New Roman" w:cs="Times New Roman"/>
        </w:rPr>
      </w:pPr>
      <w:r>
        <w:rPr>
          <w:rFonts w:hint="default" w:ascii="Times New Roman" w:hAnsi="Times New Roman" w:cs="Times New Roman"/>
        </w:rPr>
        <w:t>Để bảo vệ quyền lợi kinh doanh tối đa, khi đơn hàng bị hủy, thuốc hoàn kho phải được ưu tiên đưa vào lô có hạn sử dụng xa nhất (lô mới nhập) để tránh làm loãng các lô cũ gần hết hạn đang cần đẩy bán gấp.</w:t>
      </w:r>
    </w:p>
    <w:tbl>
      <w:tblPr>
        <w:tblStyle w:val="12"/>
        <w:tblW w:w="0" w:type="auto"/>
        <w:tblInd w:w="0" w:type="dxa"/>
        <w:tblLayout w:type="fixed"/>
        <w:tblCellMar>
          <w:top w:w="0" w:type="dxa"/>
          <w:left w:w="108" w:type="dxa"/>
          <w:bottom w:w="0" w:type="dxa"/>
          <w:right w:w="108" w:type="dxa"/>
        </w:tblCellMar>
      </w:tblPr>
      <w:tblGrid>
        <w:gridCol w:w="9360"/>
      </w:tblGrid>
      <w:tr w14:paraId="08013B29">
        <w:tblPrEx>
          <w:tblCellMar>
            <w:top w:w="0" w:type="dxa"/>
            <w:left w:w="108" w:type="dxa"/>
            <w:bottom w:w="0" w:type="dxa"/>
            <w:right w:w="108" w:type="dxa"/>
          </w:tblCellMar>
        </w:tblPrEx>
        <w:tc>
          <w:tcPr>
            <w:tcW w:w="9360" w:type="dxa"/>
            <w:tcBorders>
              <w:top w:val="nil"/>
              <w:left w:val="single" w:color="0D6EFD" w:sz="18" w:space="0"/>
              <w:bottom w:val="nil"/>
              <w:right w:val="nil"/>
            </w:tcBorders>
            <w:shd w:val="clear" w:color="auto" w:fill="F8F9FA"/>
          </w:tcPr>
          <w:p w14:paraId="2A826ECD">
            <w:pPr>
              <w:spacing w:after="0" w:line="240" w:lineRule="auto"/>
              <w:rPr>
                <w:rFonts w:hint="default" w:ascii="Times New Roman" w:hAnsi="Times New Roman" w:cs="Times New Roman"/>
              </w:rPr>
            </w:pPr>
            <w:r>
              <w:rPr>
                <w:rFonts w:hint="default" w:ascii="Times New Roman" w:hAnsi="Times New Roman" w:cs="Times New Roman"/>
                <w:sz w:val="18"/>
              </w:rPr>
              <w:t>public static async Task HoanKhoFEFOAsync(AppDbContext context, int sanPhamId, int soLuongHoan)</w:t>
            </w:r>
            <w:r>
              <w:rPr>
                <w:rFonts w:hint="default" w:ascii="Times New Roman" w:hAnsi="Times New Roman" w:cs="Times New Roman"/>
                <w:sz w:val="18"/>
              </w:rPr>
              <w:br w:type="textWrapping"/>
            </w:r>
            <w:r>
              <w:rPr>
                <w:rFonts w:hint="default" w:ascii="Times New Roman" w:hAnsi="Times New Roman" w:cs="Times New Roman"/>
                <w:sz w:val="18"/>
              </w:rPr>
              <w:t>{</w:t>
            </w:r>
            <w:r>
              <w:rPr>
                <w:rFonts w:hint="default" w:ascii="Times New Roman" w:hAnsi="Times New Roman" w:cs="Times New Roman"/>
                <w:sz w:val="18"/>
              </w:rPr>
              <w:br w:type="textWrapping"/>
            </w:r>
            <w:r>
              <w:rPr>
                <w:rFonts w:hint="default" w:ascii="Times New Roman" w:hAnsi="Times New Roman" w:cs="Times New Roman"/>
                <w:sz w:val="18"/>
              </w:rPr>
              <w:t xml:space="preserve">    var sp = await context.SanPhams.FindAsync(sanPhamId);</w:t>
            </w:r>
            <w:r>
              <w:rPr>
                <w:rFonts w:hint="default" w:ascii="Times New Roman" w:hAnsi="Times New Roman" w:cs="Times New Roman"/>
                <w:sz w:val="18"/>
              </w:rPr>
              <w:br w:type="textWrapping"/>
            </w:r>
            <w:r>
              <w:rPr>
                <w:rFonts w:hint="default" w:ascii="Times New Roman" w:hAnsi="Times New Roman" w:cs="Times New Roman"/>
                <w:sz w:val="18"/>
              </w:rPr>
              <w:t xml:space="preserve">    if (sp != null)</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if (sp.IsThuoc)</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 Tìm lô thuốc chưa bán hết và có HSD xa nhất để trả hàng</w:t>
            </w:r>
            <w:r>
              <w:rPr>
                <w:rFonts w:hint="default" w:ascii="Times New Roman" w:hAnsi="Times New Roman" w:cs="Times New Roman"/>
                <w:sz w:val="18"/>
              </w:rPr>
              <w:br w:type="textWrapping"/>
            </w:r>
            <w:r>
              <w:rPr>
                <w:rFonts w:hint="default" w:ascii="Times New Roman" w:hAnsi="Times New Roman" w:cs="Times New Roman"/>
                <w:sz w:val="18"/>
              </w:rPr>
              <w:t xml:space="preserve">            var loPhuHop = await context.LoThuocs</w:t>
            </w:r>
            <w:r>
              <w:rPr>
                <w:rFonts w:hint="default" w:ascii="Times New Roman" w:hAnsi="Times New Roman" w:cs="Times New Roman"/>
                <w:sz w:val="18"/>
              </w:rPr>
              <w:br w:type="textWrapping"/>
            </w:r>
            <w:r>
              <w:rPr>
                <w:rFonts w:hint="default" w:ascii="Times New Roman" w:hAnsi="Times New Roman" w:cs="Times New Roman"/>
                <w:sz w:val="18"/>
              </w:rPr>
              <w:t xml:space="preserve">                .Where(l =&gt; l.SanPhamId == sanPhamId &amp;&amp; l.SoLuongKhaDung &lt; l.SoLuongBanDau)</w:t>
            </w:r>
            <w:r>
              <w:rPr>
                <w:rFonts w:hint="default" w:ascii="Times New Roman" w:hAnsi="Times New Roman" w:cs="Times New Roman"/>
                <w:sz w:val="18"/>
              </w:rPr>
              <w:br w:type="textWrapping"/>
            </w:r>
            <w:r>
              <w:rPr>
                <w:rFonts w:hint="default" w:ascii="Times New Roman" w:hAnsi="Times New Roman" w:cs="Times New Roman"/>
                <w:sz w:val="18"/>
              </w:rPr>
              <w:t xml:space="preserve">                .OrderByDescending(l =&gt; l.HanSuDung)</w:t>
            </w:r>
            <w:r>
              <w:rPr>
                <w:rFonts w:hint="default" w:ascii="Times New Roman" w:hAnsi="Times New Roman" w:cs="Times New Roman"/>
                <w:sz w:val="18"/>
              </w:rPr>
              <w:br w:type="textWrapping"/>
            </w:r>
            <w:r>
              <w:rPr>
                <w:rFonts w:hint="default" w:ascii="Times New Roman" w:hAnsi="Times New Roman" w:cs="Times New Roman"/>
                <w:sz w:val="18"/>
              </w:rPr>
              <w:t xml:space="preserve">                .FirstOrDefaultAsync();</w:t>
            </w:r>
            <w:r>
              <w:rPr>
                <w:rFonts w:hint="default" w:ascii="Times New Roman" w:hAnsi="Times New Roman" w:cs="Times New Roman"/>
                <w:sz w:val="18"/>
              </w:rPr>
              <w:br w:type="textWrapping"/>
            </w:r>
            <w:r>
              <w:rPr>
                <w:rFonts w:hint="default" w:ascii="Times New Roman" w:hAnsi="Times New Roman" w:cs="Times New Roman"/>
                <w:sz w:val="18"/>
              </w:rPr>
              <w:br w:type="textWrapping"/>
            </w:r>
            <w:r>
              <w:rPr>
                <w:rFonts w:hint="default" w:ascii="Times New Roman" w:hAnsi="Times New Roman" w:cs="Times New Roman"/>
                <w:sz w:val="18"/>
              </w:rPr>
              <w:t xml:space="preserve">            if (loPhuHop != null)</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loPhuHop.SoLuongKhaDung += soLuongHoan;</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else</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var loCuoi = await context.LoThuocs</w:t>
            </w:r>
            <w:r>
              <w:rPr>
                <w:rFonts w:hint="default" w:ascii="Times New Roman" w:hAnsi="Times New Roman" w:cs="Times New Roman"/>
                <w:sz w:val="18"/>
              </w:rPr>
              <w:br w:type="textWrapping"/>
            </w:r>
            <w:r>
              <w:rPr>
                <w:rFonts w:hint="default" w:ascii="Times New Roman" w:hAnsi="Times New Roman" w:cs="Times New Roman"/>
                <w:sz w:val="18"/>
              </w:rPr>
              <w:t xml:space="preserve">                    .Where(l =&gt; l.SanPhamId == sanPhamId)</w:t>
            </w:r>
            <w:r>
              <w:rPr>
                <w:rFonts w:hint="default" w:ascii="Times New Roman" w:hAnsi="Times New Roman" w:cs="Times New Roman"/>
                <w:sz w:val="18"/>
              </w:rPr>
              <w:br w:type="textWrapping"/>
            </w:r>
            <w:r>
              <w:rPr>
                <w:rFonts w:hint="default" w:ascii="Times New Roman" w:hAnsi="Times New Roman" w:cs="Times New Roman"/>
                <w:sz w:val="18"/>
              </w:rPr>
              <w:t xml:space="preserve">                    .OrderByDescending(l =&gt; l.HanSuDung)</w:t>
            </w:r>
            <w:r>
              <w:rPr>
                <w:rFonts w:hint="default" w:ascii="Times New Roman" w:hAnsi="Times New Roman" w:cs="Times New Roman"/>
                <w:sz w:val="18"/>
              </w:rPr>
              <w:br w:type="textWrapping"/>
            </w:r>
            <w:r>
              <w:rPr>
                <w:rFonts w:hint="default" w:ascii="Times New Roman" w:hAnsi="Times New Roman" w:cs="Times New Roman"/>
                <w:sz w:val="18"/>
              </w:rPr>
              <w:t xml:space="preserve">                    .FirstOrDefaultAsync();</w:t>
            </w:r>
            <w:r>
              <w:rPr>
                <w:rFonts w:hint="default" w:ascii="Times New Roman" w:hAnsi="Times New Roman" w:cs="Times New Roman"/>
                <w:sz w:val="18"/>
              </w:rPr>
              <w:br w:type="textWrapping"/>
            </w:r>
            <w:r>
              <w:rPr>
                <w:rFonts w:hint="default" w:ascii="Times New Roman" w:hAnsi="Times New Roman" w:cs="Times New Roman"/>
                <w:sz w:val="18"/>
              </w:rPr>
              <w:t xml:space="preserve">                if (loCuoi != null) loCuoi.SoLuongKhaDung += soLuongHoan;</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br w:type="textWrapping"/>
            </w:r>
            <w:r>
              <w:rPr>
                <w:rFonts w:hint="default" w:ascii="Times New Roman" w:hAnsi="Times New Roman" w:cs="Times New Roman"/>
                <w:sz w:val="18"/>
              </w:rPr>
              <w:t xml:space="preserve">            // Lưu thay đổi vào DB trước khi đồng bộ</w:t>
            </w:r>
            <w:r>
              <w:rPr>
                <w:rFonts w:hint="default" w:ascii="Times New Roman" w:hAnsi="Times New Roman" w:cs="Times New Roman"/>
                <w:sz w:val="18"/>
              </w:rPr>
              <w:br w:type="textWrapping"/>
            </w:r>
            <w:r>
              <w:rPr>
                <w:rFonts w:hint="default" w:ascii="Times New Roman" w:hAnsi="Times New Roman" w:cs="Times New Roman"/>
                <w:sz w:val="18"/>
              </w:rPr>
              <w:t xml:space="preserve">            await context.SaveChangesAsync();</w:t>
            </w:r>
            <w:r>
              <w:rPr>
                <w:rFonts w:hint="default" w:ascii="Times New Roman" w:hAnsi="Times New Roman" w:cs="Times New Roman"/>
                <w:sz w:val="18"/>
              </w:rPr>
              <w:br w:type="textWrapping"/>
            </w:r>
            <w:r>
              <w:rPr>
                <w:rFonts w:hint="default" w:ascii="Times New Roman" w:hAnsi="Times New Roman" w:cs="Times New Roman"/>
                <w:sz w:val="18"/>
              </w:rPr>
              <w:br w:type="textWrapping"/>
            </w:r>
            <w:r>
              <w:rPr>
                <w:rFonts w:hint="default" w:ascii="Times New Roman" w:hAnsi="Times New Roman" w:cs="Times New Roman"/>
                <w:sz w:val="18"/>
              </w:rPr>
              <w:t xml:space="preserve">            // Đồng bộ HanSuDung/NgaySX sau khi hoàn kho</w:t>
            </w:r>
            <w:r>
              <w:rPr>
                <w:rFonts w:hint="default" w:ascii="Times New Roman" w:hAnsi="Times New Roman" w:cs="Times New Roman"/>
                <w:sz w:val="18"/>
              </w:rPr>
              <w:br w:type="textWrapping"/>
            </w:r>
            <w:r>
              <w:rPr>
                <w:rFonts w:hint="default" w:ascii="Times New Roman" w:hAnsi="Times New Roman" w:cs="Times New Roman"/>
                <w:sz w:val="18"/>
              </w:rPr>
              <w:t xml:space="preserve">            await CapNhatHanSuDungTheoLoAsync(context, sp);</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br w:type="textWrapping"/>
            </w:r>
            <w:r>
              <w:rPr>
                <w:rFonts w:hint="default" w:ascii="Times New Roman" w:hAnsi="Times New Roman" w:cs="Times New Roman"/>
                <w:sz w:val="18"/>
              </w:rPr>
              <w:t xml:space="preserve">        sp.SoLuong += soLuongHoan;</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w:t>
            </w:r>
          </w:p>
        </w:tc>
      </w:tr>
    </w:tbl>
    <w:p w14:paraId="3C9710DF">
      <w:pPr>
        <w:spacing w:before="0" w:after="120"/>
        <w:rPr>
          <w:rFonts w:hint="default" w:ascii="Times New Roman" w:hAnsi="Times New Roman" w:cs="Times New Roman"/>
        </w:rPr>
      </w:pPr>
    </w:p>
    <w:p w14:paraId="38627651">
      <w:pPr>
        <w:pStyle w:val="4"/>
        <w:rPr>
          <w:rFonts w:hint="default" w:ascii="Times New Roman" w:hAnsi="Times New Roman" w:cs="Times New Roman"/>
        </w:rPr>
      </w:pPr>
      <w:r>
        <w:rPr>
          <w:rFonts w:hint="default" w:ascii="Times New Roman" w:hAnsi="Times New Roman" w:cs="Times New Roman"/>
        </w:rPr>
        <w:t>C. Cơ chế đồng bộ HSD hiển thị trên kệ Store Front (</w:t>
      </w:r>
      <w:r>
        <w:rPr>
          <w:rFonts w:hint="default" w:ascii="Times New Roman" w:hAnsi="Times New Roman" w:cs="Times New Roman"/>
          <w:sz w:val="19"/>
        </w:rPr>
        <w:t>CapNhatHanSuDungTheoLoAsync</w:t>
      </w:r>
      <w:r>
        <w:rPr>
          <w:rFonts w:hint="default" w:ascii="Times New Roman" w:hAnsi="Times New Roman" w:cs="Times New Roman"/>
        </w:rPr>
        <w:t>)</w:t>
      </w:r>
    </w:p>
    <w:p w14:paraId="33D91BA3">
      <w:pPr>
        <w:rPr>
          <w:rFonts w:hint="default" w:ascii="Times New Roman" w:hAnsi="Times New Roman" w:cs="Times New Roman"/>
        </w:rPr>
      </w:pPr>
      <w:r>
        <w:rPr>
          <w:rFonts w:hint="default" w:ascii="Times New Roman" w:hAnsi="Times New Roman" w:cs="Times New Roman"/>
        </w:rPr>
        <w:t>Khách hàng khi mua thuốc trực tuyến cần biết chính xác hạn sử dụng của vỉ thuốc họ sắp nhận. Nhờ có phương thức này, hệ thống sẽ luôn hiển thị HSD của lô thuốc hết hạn sớm nhất đang sẵn sàng bán. Khi lô cũ được bán hết sạch (</w:t>
      </w:r>
      <w:r>
        <w:rPr>
          <w:rFonts w:hint="default" w:ascii="Times New Roman" w:hAnsi="Times New Roman" w:cs="Times New Roman"/>
          <w:sz w:val="19"/>
        </w:rPr>
        <w:t>SoLuongKhaDung == 0</w:t>
      </w:r>
      <w:r>
        <w:rPr>
          <w:rFonts w:hint="default" w:ascii="Times New Roman" w:hAnsi="Times New Roman" w:cs="Times New Roman"/>
        </w:rPr>
        <w:t>), hệ thống tự động nhảy sang hiển thị HSD của lô kế tiếp giúp khách hàng an tâm tuyệt đối:</w:t>
      </w:r>
    </w:p>
    <w:tbl>
      <w:tblPr>
        <w:tblStyle w:val="12"/>
        <w:tblW w:w="0" w:type="auto"/>
        <w:tblInd w:w="0" w:type="dxa"/>
        <w:tblLayout w:type="fixed"/>
        <w:tblCellMar>
          <w:top w:w="0" w:type="dxa"/>
          <w:left w:w="108" w:type="dxa"/>
          <w:bottom w:w="0" w:type="dxa"/>
          <w:right w:w="108" w:type="dxa"/>
        </w:tblCellMar>
      </w:tblPr>
      <w:tblGrid>
        <w:gridCol w:w="9360"/>
      </w:tblGrid>
      <w:tr w14:paraId="74D4E9AA">
        <w:tblPrEx>
          <w:tblCellMar>
            <w:top w:w="0" w:type="dxa"/>
            <w:left w:w="108" w:type="dxa"/>
            <w:bottom w:w="0" w:type="dxa"/>
            <w:right w:w="108" w:type="dxa"/>
          </w:tblCellMar>
        </w:tblPrEx>
        <w:tc>
          <w:tcPr>
            <w:tcW w:w="9360" w:type="dxa"/>
            <w:tcBorders>
              <w:top w:val="nil"/>
              <w:left w:val="single" w:color="0D6EFD" w:sz="18" w:space="0"/>
              <w:bottom w:val="nil"/>
              <w:right w:val="nil"/>
            </w:tcBorders>
            <w:shd w:val="clear" w:color="auto" w:fill="F8F9FA"/>
          </w:tcPr>
          <w:p w14:paraId="1C438A60">
            <w:pPr>
              <w:spacing w:after="0" w:line="240" w:lineRule="auto"/>
              <w:rPr>
                <w:rFonts w:hint="default" w:ascii="Times New Roman" w:hAnsi="Times New Roman" w:cs="Times New Roman"/>
              </w:rPr>
            </w:pPr>
            <w:r>
              <w:rPr>
                <w:rFonts w:hint="default" w:ascii="Times New Roman" w:hAnsi="Times New Roman" w:cs="Times New Roman"/>
                <w:sz w:val="18"/>
              </w:rPr>
              <w:t>public static async Task CapNhatHanSuDungTheoLoAsync(AppDbContext context, do_an.Models.SanPham sp)</w:t>
            </w:r>
            <w:r>
              <w:rPr>
                <w:rFonts w:hint="default" w:ascii="Times New Roman" w:hAnsi="Times New Roman" w:cs="Times New Roman"/>
                <w:sz w:val="18"/>
              </w:rPr>
              <w:br w:type="textWrapping"/>
            </w:r>
            <w:r>
              <w:rPr>
                <w:rFonts w:hint="default" w:ascii="Times New Roman" w:hAnsi="Times New Roman" w:cs="Times New Roman"/>
                <w:sz w:val="18"/>
              </w:rPr>
              <w:t>{</w:t>
            </w:r>
            <w:r>
              <w:rPr>
                <w:rFonts w:hint="default" w:ascii="Times New Roman" w:hAnsi="Times New Roman" w:cs="Times New Roman"/>
                <w:sz w:val="18"/>
              </w:rPr>
              <w:br w:type="textWrapping"/>
            </w:r>
            <w:r>
              <w:rPr>
                <w:rFonts w:hint="default" w:ascii="Times New Roman" w:hAnsi="Times New Roman" w:cs="Times New Roman"/>
                <w:sz w:val="18"/>
              </w:rPr>
              <w:t xml:space="preserve">    // Lấy danh sách tất cả lô còn hàng, còn hạn, đang hoạt động</w:t>
            </w:r>
            <w:r>
              <w:rPr>
                <w:rFonts w:hint="default" w:ascii="Times New Roman" w:hAnsi="Times New Roman" w:cs="Times New Roman"/>
                <w:sz w:val="18"/>
              </w:rPr>
              <w:br w:type="textWrapping"/>
            </w:r>
            <w:r>
              <w:rPr>
                <w:rFonts w:hint="default" w:ascii="Times New Roman" w:hAnsi="Times New Roman" w:cs="Times New Roman"/>
                <w:sz w:val="18"/>
              </w:rPr>
              <w:t xml:space="preserve">    var cacLo = await context.LoThuocs</w:t>
            </w:r>
            <w:r>
              <w:rPr>
                <w:rFonts w:hint="default" w:ascii="Times New Roman" w:hAnsi="Times New Roman" w:cs="Times New Roman"/>
                <w:sz w:val="18"/>
              </w:rPr>
              <w:br w:type="textWrapping"/>
            </w:r>
            <w:r>
              <w:rPr>
                <w:rFonts w:hint="default" w:ascii="Times New Roman" w:hAnsi="Times New Roman" w:cs="Times New Roman"/>
                <w:sz w:val="18"/>
              </w:rPr>
              <w:t xml:space="preserve">        .Where(l =&gt; l.SanPhamId == sp.Id &amp;&amp; l.SoLuongKhaDung &gt; 0 &amp;&amp; l.TrangThai</w:t>
            </w:r>
            <w:r>
              <w:rPr>
                <w:rFonts w:hint="default" w:ascii="Times New Roman" w:hAnsi="Times New Roman" w:cs="Times New Roman"/>
                <w:sz w:val="18"/>
              </w:rPr>
              <w:br w:type="textWrapping"/>
            </w:r>
            <w:r>
              <w:rPr>
                <w:rFonts w:hint="default" w:ascii="Times New Roman" w:hAnsi="Times New Roman" w:cs="Times New Roman"/>
                <w:sz w:val="18"/>
              </w:rPr>
              <w:t xml:space="preserve">                    &amp;&amp; l.HanSuDung &gt; DateTime.Today)</w:t>
            </w:r>
            <w:r>
              <w:rPr>
                <w:rFonts w:hint="default" w:ascii="Times New Roman" w:hAnsi="Times New Roman" w:cs="Times New Roman"/>
                <w:sz w:val="18"/>
              </w:rPr>
              <w:br w:type="textWrapping"/>
            </w:r>
            <w:r>
              <w:rPr>
                <w:rFonts w:hint="default" w:ascii="Times New Roman" w:hAnsi="Times New Roman" w:cs="Times New Roman"/>
                <w:sz w:val="18"/>
              </w:rPr>
              <w:t xml:space="preserve">        .ToListAsync();</w:t>
            </w:r>
            <w:r>
              <w:rPr>
                <w:rFonts w:hint="default" w:ascii="Times New Roman" w:hAnsi="Times New Roman" w:cs="Times New Roman"/>
                <w:sz w:val="18"/>
              </w:rPr>
              <w:br w:type="textWrapping"/>
            </w:r>
            <w:r>
              <w:rPr>
                <w:rFonts w:hint="default" w:ascii="Times New Roman" w:hAnsi="Times New Roman" w:cs="Times New Roman"/>
                <w:sz w:val="18"/>
              </w:rPr>
              <w:br w:type="textWrapping"/>
            </w:r>
            <w:r>
              <w:rPr>
                <w:rFonts w:hint="default" w:ascii="Times New Roman" w:hAnsi="Times New Roman" w:cs="Times New Roman"/>
                <w:sz w:val="18"/>
              </w:rPr>
              <w:t xml:space="preserve">    var loHienTai = cacLo.OrderBy(l =&gt; l.HanSuDung).FirstOrDefault();</w:t>
            </w:r>
            <w:r>
              <w:rPr>
                <w:rFonts w:hint="default" w:ascii="Times New Roman" w:hAnsi="Times New Roman" w:cs="Times New Roman"/>
                <w:sz w:val="18"/>
              </w:rPr>
              <w:br w:type="textWrapping"/>
            </w:r>
            <w:r>
              <w:rPr>
                <w:rFonts w:hint="default" w:ascii="Times New Roman" w:hAnsi="Times New Roman" w:cs="Times New Roman"/>
                <w:sz w:val="18"/>
              </w:rPr>
              <w:br w:type="textWrapping"/>
            </w:r>
            <w:r>
              <w:rPr>
                <w:rFonts w:hint="default" w:ascii="Times New Roman" w:hAnsi="Times New Roman" w:cs="Times New Roman"/>
                <w:sz w:val="18"/>
              </w:rPr>
              <w:t xml:space="preserve">    if (loHienTai != null)</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 Cập nhật HSD và NgaySX theo lô đang bán (FEFO - hết hạn sớm nhất)</w:t>
            </w:r>
            <w:r>
              <w:rPr>
                <w:rFonts w:hint="default" w:ascii="Times New Roman" w:hAnsi="Times New Roman" w:cs="Times New Roman"/>
                <w:sz w:val="18"/>
              </w:rPr>
              <w:br w:type="textWrapping"/>
            </w:r>
            <w:r>
              <w:rPr>
                <w:rFonts w:hint="default" w:ascii="Times New Roman" w:hAnsi="Times New Roman" w:cs="Times New Roman"/>
                <w:sz w:val="18"/>
              </w:rPr>
              <w:t xml:space="preserve">        sp.HanSuDung = loHienTai.HanSuDung;</w:t>
            </w:r>
            <w:r>
              <w:rPr>
                <w:rFonts w:hint="default" w:ascii="Times New Roman" w:hAnsi="Times New Roman" w:cs="Times New Roman"/>
                <w:sz w:val="18"/>
              </w:rPr>
              <w:br w:type="textWrapping"/>
            </w:r>
            <w:r>
              <w:rPr>
                <w:rFonts w:hint="default" w:ascii="Times New Roman" w:hAnsi="Times New Roman" w:cs="Times New Roman"/>
                <w:sz w:val="18"/>
              </w:rPr>
              <w:t xml:space="preserve">        sp.NgaySX = loHienTai.NgaySX;</w:t>
            </w:r>
            <w:r>
              <w:rPr>
                <w:rFonts w:hint="default" w:ascii="Times New Roman" w:hAnsi="Times New Roman" w:cs="Times New Roman"/>
                <w:sz w:val="18"/>
              </w:rPr>
              <w:br w:type="textWrapping"/>
            </w:r>
            <w:r>
              <w:rPr>
                <w:rFonts w:hint="default" w:ascii="Times New Roman" w:hAnsi="Times New Roman" w:cs="Times New Roman"/>
                <w:sz w:val="18"/>
              </w:rPr>
              <w:br w:type="textWrapping"/>
            </w:r>
            <w:r>
              <w:rPr>
                <w:rFonts w:hint="default" w:ascii="Times New Roman" w:hAnsi="Times New Roman" w:cs="Times New Roman"/>
                <w:sz w:val="18"/>
              </w:rPr>
              <w:t xml:space="preserve">        // Đồng bộ Giá nhập và Giá bán từ lô kề mới nhất (second newest lot) để hiển thị ở POS / Store</w:t>
            </w:r>
            <w:r>
              <w:rPr>
                <w:rFonts w:hint="default" w:ascii="Times New Roman" w:hAnsi="Times New Roman" w:cs="Times New Roman"/>
                <w:sz w:val="18"/>
              </w:rPr>
              <w:br w:type="textWrapping"/>
            </w:r>
            <w:r>
              <w:rPr>
                <w:rFonts w:hint="default" w:ascii="Times New Roman" w:hAnsi="Times New Roman" w:cs="Times New Roman"/>
                <w:sz w:val="18"/>
              </w:rPr>
              <w:t xml:space="preserve">        var cacLoSapXepMoiNhat = cacLo.OrderByDescending(l =&gt; l.HanSuDung).ToList();</w:t>
            </w:r>
            <w:r>
              <w:rPr>
                <w:rFonts w:hint="default" w:ascii="Times New Roman" w:hAnsi="Times New Roman" w:cs="Times New Roman"/>
                <w:sz w:val="18"/>
              </w:rPr>
              <w:br w:type="textWrapping"/>
            </w:r>
            <w:r>
              <w:rPr>
                <w:rFonts w:hint="default" w:ascii="Times New Roman" w:hAnsi="Times New Roman" w:cs="Times New Roman"/>
                <w:sz w:val="18"/>
              </w:rPr>
              <w:t xml:space="preserve">        var loGia = cacLoSapXepMoiNhat.Count &gt;= 2 ? cacLoSapXepMoiNhat[1] : cacLoSapXepMoiNhat.FirstOrDefault();</w:t>
            </w:r>
            <w:r>
              <w:rPr>
                <w:rFonts w:hint="default" w:ascii="Times New Roman" w:hAnsi="Times New Roman" w:cs="Times New Roman"/>
                <w:sz w:val="18"/>
              </w:rPr>
              <w:br w:type="textWrapping"/>
            </w:r>
            <w:r>
              <w:rPr>
                <w:rFonts w:hint="default" w:ascii="Times New Roman" w:hAnsi="Times New Roman" w:cs="Times New Roman"/>
                <w:sz w:val="18"/>
              </w:rPr>
              <w:br w:type="textWrapping"/>
            </w:r>
            <w:r>
              <w:rPr>
                <w:rFonts w:hint="default" w:ascii="Times New Roman" w:hAnsi="Times New Roman" w:cs="Times New Roman"/>
                <w:sz w:val="18"/>
              </w:rPr>
              <w:t xml:space="preserve">        if (loGia != null)</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sp.GiaNhap = loGia.GiaNhap;</w:t>
            </w:r>
            <w:r>
              <w:rPr>
                <w:rFonts w:hint="default" w:ascii="Times New Roman" w:hAnsi="Times New Roman" w:cs="Times New Roman"/>
                <w:sz w:val="18"/>
              </w:rPr>
              <w:br w:type="textWrapping"/>
            </w:r>
            <w:r>
              <w:rPr>
                <w:rFonts w:hint="default" w:ascii="Times New Roman" w:hAnsi="Times New Roman" w:cs="Times New Roman"/>
                <w:sz w:val="18"/>
              </w:rPr>
              <w:t xml:space="preserve">            sp.GiaBan = loGia.GiaBan;</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else</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sp.GiaNhap = loHienTai.GiaNhap;</w:t>
            </w:r>
            <w:r>
              <w:rPr>
                <w:rFonts w:hint="default" w:ascii="Times New Roman" w:hAnsi="Times New Roman" w:cs="Times New Roman"/>
                <w:sz w:val="18"/>
              </w:rPr>
              <w:br w:type="textWrapping"/>
            </w:r>
            <w:r>
              <w:rPr>
                <w:rFonts w:hint="default" w:ascii="Times New Roman" w:hAnsi="Times New Roman" w:cs="Times New Roman"/>
                <w:sz w:val="18"/>
              </w:rPr>
              <w:t xml:space="preserve">            sp.GiaBan = loHienTai.GiaBan;</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else</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 Không còn lô nào có hàng → xóa HSD (hết hàng hoàn toàn)</w:t>
            </w:r>
            <w:r>
              <w:rPr>
                <w:rFonts w:hint="default" w:ascii="Times New Roman" w:hAnsi="Times New Roman" w:cs="Times New Roman"/>
                <w:sz w:val="18"/>
              </w:rPr>
              <w:br w:type="textWrapping"/>
            </w:r>
            <w:r>
              <w:rPr>
                <w:rFonts w:hint="default" w:ascii="Times New Roman" w:hAnsi="Times New Roman" w:cs="Times New Roman"/>
                <w:sz w:val="18"/>
              </w:rPr>
              <w:t xml:space="preserve">        sp.HanSuDung = null;</w:t>
            </w:r>
            <w:r>
              <w:rPr>
                <w:rFonts w:hint="default" w:ascii="Times New Roman" w:hAnsi="Times New Roman" w:cs="Times New Roman"/>
                <w:sz w:val="18"/>
              </w:rPr>
              <w:br w:type="textWrapping"/>
            </w:r>
            <w:r>
              <w:rPr>
                <w:rFonts w:hint="default" w:ascii="Times New Roman" w:hAnsi="Times New Roman" w:cs="Times New Roman"/>
                <w:sz w:val="18"/>
              </w:rPr>
              <w:t xml:space="preserve">        sp.NgaySX = null;</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w:t>
            </w:r>
          </w:p>
        </w:tc>
      </w:tr>
    </w:tbl>
    <w:p w14:paraId="6E0FD4EE">
      <w:pPr>
        <w:spacing w:before="0" w:after="120"/>
        <w:rPr>
          <w:rFonts w:hint="default" w:ascii="Times New Roman" w:hAnsi="Times New Roman" w:cs="Times New Roman"/>
        </w:rPr>
      </w:pPr>
    </w:p>
    <w:p w14:paraId="6A9175DF">
      <w:pPr>
        <w:pStyle w:val="3"/>
        <w:rPr>
          <w:rFonts w:hint="default" w:ascii="Times New Roman" w:hAnsi="Times New Roman" w:cs="Times New Roman"/>
        </w:rPr>
      </w:pPr>
      <w:r>
        <w:rPr>
          <w:rFonts w:hint="default" w:ascii="Times New Roman" w:hAnsi="Times New Roman" w:cs="Times New Roman"/>
        </w:rPr>
        <w:t>3.3. Cơ chế tự động hóa: Background Service DonHangAutoHuyService</w:t>
      </w:r>
    </w:p>
    <w:p w14:paraId="44649E5F">
      <w:pPr>
        <w:rPr>
          <w:rFonts w:hint="default" w:ascii="Times New Roman" w:hAnsi="Times New Roman" w:cs="Times New Roman"/>
        </w:rPr>
      </w:pPr>
      <w:r>
        <w:rPr>
          <w:rFonts w:hint="default" w:ascii="Times New Roman" w:hAnsi="Times New Roman" w:cs="Times New Roman"/>
        </w:rPr>
        <w:t>Đối với các đơn hàng mua trực tuyến chọn phương thức chuyển khoản nhưng khách hàng không thanh toán, nếu giữ đơn hàng quá lâu sẽ làm giảm lượng tồn kho khả dụng của các lô thuốc, ảnh hưởng nghiêm trọng đến dược sĩ khi bán trực tiếp tại quầy POS.</w:t>
      </w:r>
    </w:p>
    <w:p w14:paraId="61158E81">
      <w:pPr>
        <w:rPr>
          <w:rFonts w:hint="default" w:ascii="Times New Roman" w:hAnsi="Times New Roman" w:cs="Times New Roman"/>
        </w:rPr>
      </w:pPr>
      <w:r>
        <w:rPr>
          <w:rFonts w:hint="default" w:ascii="Times New Roman" w:hAnsi="Times New Roman" w:cs="Times New Roman"/>
        </w:rPr>
        <w:t xml:space="preserve">Hệ thống xây dựng một </w:t>
      </w:r>
      <w:r>
        <w:rPr>
          <w:rFonts w:hint="default" w:ascii="Times New Roman" w:hAnsi="Times New Roman" w:cs="Times New Roman"/>
          <w:b/>
        </w:rPr>
        <w:t>Background Service</w:t>
      </w:r>
      <w:r>
        <w:rPr>
          <w:rFonts w:hint="default" w:ascii="Times New Roman" w:hAnsi="Times New Roman" w:cs="Times New Roman"/>
        </w:rPr>
        <w:t xml:space="preserve"> chạy ngầm định kỳ kế thừa </w:t>
      </w:r>
      <w:r>
        <w:rPr>
          <w:rFonts w:hint="default" w:ascii="Times New Roman" w:hAnsi="Times New Roman" w:cs="Times New Roman"/>
          <w:sz w:val="19"/>
        </w:rPr>
        <w:t>BackgroundService</w:t>
      </w:r>
      <w:r>
        <w:rPr>
          <w:rFonts w:hint="default" w:ascii="Times New Roman" w:hAnsi="Times New Roman" w:cs="Times New Roman"/>
        </w:rPr>
        <w:t xml:space="preserve"> </w:t>
      </w:r>
      <w:bookmarkStart w:id="0" w:name="_GoBack"/>
      <w:bookmarkEnd w:id="0"/>
      <w:r>
        <w:rPr>
          <w:rFonts w:hint="default" w:ascii="Times New Roman" w:hAnsi="Times New Roman" w:cs="Times New Roman"/>
        </w:rPr>
        <w:t>của .NET để tự động hóa nghiệp vụ giải phóng kho này:</w:t>
      </w:r>
    </w:p>
    <w:tbl>
      <w:tblPr>
        <w:tblStyle w:val="12"/>
        <w:tblW w:w="0" w:type="auto"/>
        <w:tblInd w:w="0" w:type="dxa"/>
        <w:tblLayout w:type="fixed"/>
        <w:tblCellMar>
          <w:top w:w="0" w:type="dxa"/>
          <w:left w:w="108" w:type="dxa"/>
          <w:bottom w:w="0" w:type="dxa"/>
          <w:right w:w="108" w:type="dxa"/>
        </w:tblCellMar>
      </w:tblPr>
      <w:tblGrid>
        <w:gridCol w:w="9360"/>
      </w:tblGrid>
      <w:tr w14:paraId="7AD3F4AC">
        <w:tblPrEx>
          <w:tblCellMar>
            <w:top w:w="0" w:type="dxa"/>
            <w:left w:w="108" w:type="dxa"/>
            <w:bottom w:w="0" w:type="dxa"/>
            <w:right w:w="108" w:type="dxa"/>
          </w:tblCellMar>
        </w:tblPrEx>
        <w:tc>
          <w:tcPr>
            <w:tcW w:w="9360" w:type="dxa"/>
            <w:tcBorders>
              <w:top w:val="nil"/>
              <w:left w:val="single" w:color="0D6EFD" w:sz="18" w:space="0"/>
              <w:bottom w:val="nil"/>
              <w:right w:val="nil"/>
            </w:tcBorders>
            <w:shd w:val="clear" w:color="auto" w:fill="F8F9FA"/>
          </w:tcPr>
          <w:p w14:paraId="4AE969B5">
            <w:pPr>
              <w:spacing w:after="0" w:line="240" w:lineRule="auto"/>
              <w:rPr>
                <w:rFonts w:hint="default" w:ascii="Times New Roman" w:hAnsi="Times New Roman" w:cs="Times New Roman"/>
              </w:rPr>
            </w:pPr>
            <w:r>
              <w:rPr>
                <w:rFonts w:hint="default" w:ascii="Times New Roman" w:hAnsi="Times New Roman" w:cs="Times New Roman"/>
                <w:sz w:val="18"/>
              </w:rPr>
              <w:t>public class DonHangAutoHuyService : BackgroundService</w:t>
            </w:r>
            <w:r>
              <w:rPr>
                <w:rFonts w:hint="default" w:ascii="Times New Roman" w:hAnsi="Times New Roman" w:cs="Times New Roman"/>
                <w:sz w:val="18"/>
              </w:rPr>
              <w:br w:type="textWrapping"/>
            </w:r>
            <w:r>
              <w:rPr>
                <w:rFonts w:hint="default" w:ascii="Times New Roman" w:hAnsi="Times New Roman" w:cs="Times New Roman"/>
                <w:sz w:val="18"/>
              </w:rPr>
              <w:t>{</w:t>
            </w:r>
            <w:r>
              <w:rPr>
                <w:rFonts w:hint="default" w:ascii="Times New Roman" w:hAnsi="Times New Roman" w:cs="Times New Roman"/>
                <w:sz w:val="18"/>
              </w:rPr>
              <w:br w:type="textWrapping"/>
            </w:r>
            <w:r>
              <w:rPr>
                <w:rFonts w:hint="default" w:ascii="Times New Roman" w:hAnsi="Times New Roman" w:cs="Times New Roman"/>
                <w:sz w:val="18"/>
              </w:rPr>
              <w:t xml:space="preserve">    private readonly IServiceScopeFactory _scopeFactory;</w:t>
            </w:r>
            <w:r>
              <w:rPr>
                <w:rFonts w:hint="default" w:ascii="Times New Roman" w:hAnsi="Times New Roman" w:cs="Times New Roman"/>
                <w:sz w:val="18"/>
              </w:rPr>
              <w:br w:type="textWrapping"/>
            </w:r>
            <w:r>
              <w:rPr>
                <w:rFonts w:hint="default" w:ascii="Times New Roman" w:hAnsi="Times New Roman" w:cs="Times New Roman"/>
                <w:sz w:val="18"/>
              </w:rPr>
              <w:t xml:space="preserve">    private readonly ILogger&lt;DonHangAutoHuyService&gt; _logger;</w:t>
            </w:r>
            <w:r>
              <w:rPr>
                <w:rFonts w:hint="default" w:ascii="Times New Roman" w:hAnsi="Times New Roman" w:cs="Times New Roman"/>
                <w:sz w:val="18"/>
              </w:rPr>
              <w:br w:type="textWrapping"/>
            </w:r>
            <w:r>
              <w:rPr>
                <w:rFonts w:hint="default" w:ascii="Times New Roman" w:hAnsi="Times New Roman" w:cs="Times New Roman"/>
                <w:sz w:val="18"/>
              </w:rPr>
              <w:br w:type="textWrapping"/>
            </w:r>
            <w:r>
              <w:rPr>
                <w:rFonts w:hint="default" w:ascii="Times New Roman" w:hAnsi="Times New Roman" w:cs="Times New Roman"/>
                <w:sz w:val="18"/>
              </w:rPr>
              <w:t xml:space="preserve">    public DonHangAutoHuyService(IServiceScopeFactory scopeFactory,</w:t>
            </w:r>
            <w:r>
              <w:rPr>
                <w:rFonts w:hint="default" w:ascii="Times New Roman" w:hAnsi="Times New Roman" w:cs="Times New Roman"/>
                <w:sz w:val="18"/>
              </w:rPr>
              <w:br w:type="textWrapping"/>
            </w:r>
            <w:r>
              <w:rPr>
                <w:rFonts w:hint="default" w:ascii="Times New Roman" w:hAnsi="Times New Roman" w:cs="Times New Roman"/>
                <w:sz w:val="18"/>
              </w:rPr>
              <w:t xml:space="preserve">        ILogger&lt;DonHangAutoHuyService&gt; logger)</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_scopeFactory = scopeFactory;</w:t>
            </w:r>
            <w:r>
              <w:rPr>
                <w:rFonts w:hint="default" w:ascii="Times New Roman" w:hAnsi="Times New Roman" w:cs="Times New Roman"/>
                <w:sz w:val="18"/>
              </w:rPr>
              <w:br w:type="textWrapping"/>
            </w:r>
            <w:r>
              <w:rPr>
                <w:rFonts w:hint="default" w:ascii="Times New Roman" w:hAnsi="Times New Roman" w:cs="Times New Roman"/>
                <w:sz w:val="18"/>
              </w:rPr>
              <w:t xml:space="preserve">        _logger = logger;</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br w:type="textWrapping"/>
            </w:r>
            <w:r>
              <w:rPr>
                <w:rFonts w:hint="default" w:ascii="Times New Roman" w:hAnsi="Times New Roman" w:cs="Times New Roman"/>
                <w:sz w:val="18"/>
              </w:rPr>
              <w:t xml:space="preserve">    protected override async Task ExecuteAsync(CancellationToken stoppingToken)</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while (!stoppingToken.IsCancellationRequested)</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try</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await HuyDonHangQuaHanAsync();</w:t>
            </w:r>
            <w:r>
              <w:rPr>
                <w:rFonts w:hint="default" w:ascii="Times New Roman" w:hAnsi="Times New Roman" w:cs="Times New Roman"/>
                <w:sz w:val="18"/>
              </w:rPr>
              <w:br w:type="textWrapping"/>
            </w:r>
            <w:r>
              <w:rPr>
                <w:rFonts w:hint="default" w:ascii="Times New Roman" w:hAnsi="Times New Roman" w:cs="Times New Roman"/>
                <w:sz w:val="18"/>
              </w:rPr>
              <w:t xml:space="preserve">                await Task.Delay(TimeSpan.FromMinutes(5), stoppingToken);</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catch (OperationCanceledException) when (stoppingToken.IsCancellationRequested)</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break;</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catch (Exception ex)</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_logger.LogError(ex, "Lỗi khi tự động hủy đơn hàng quá hạn.");</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br w:type="textWrapping"/>
            </w:r>
            <w:r>
              <w:rPr>
                <w:rFonts w:hint="default" w:ascii="Times New Roman" w:hAnsi="Times New Roman" w:cs="Times New Roman"/>
                <w:sz w:val="18"/>
              </w:rPr>
              <w:t xml:space="preserve">    private async Task HuyDonHangQuaHanAsync()</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using var scope = _scopeFactory.CreateScope();</w:t>
            </w:r>
            <w:r>
              <w:rPr>
                <w:rFonts w:hint="default" w:ascii="Times New Roman" w:hAnsi="Times New Roman" w:cs="Times New Roman"/>
                <w:sz w:val="18"/>
              </w:rPr>
              <w:br w:type="textWrapping"/>
            </w:r>
            <w:r>
              <w:rPr>
                <w:rFonts w:hint="default" w:ascii="Times New Roman" w:hAnsi="Times New Roman" w:cs="Times New Roman"/>
                <w:sz w:val="18"/>
              </w:rPr>
              <w:t xml:space="preserve">        var db = scope.ServiceProvider.GetRequiredService&lt;AppDbContext&gt;();</w:t>
            </w:r>
            <w:r>
              <w:rPr>
                <w:rFonts w:hint="default" w:ascii="Times New Roman" w:hAnsi="Times New Roman" w:cs="Times New Roman"/>
                <w:sz w:val="18"/>
              </w:rPr>
              <w:br w:type="textWrapping"/>
            </w:r>
            <w:r>
              <w:rPr>
                <w:rFonts w:hint="default" w:ascii="Times New Roman" w:hAnsi="Times New Roman" w:cs="Times New Roman"/>
                <w:sz w:val="18"/>
              </w:rPr>
              <w:br w:type="textWrapping"/>
            </w:r>
            <w:r>
              <w:rPr>
                <w:rFonts w:hint="default" w:ascii="Times New Roman" w:hAnsi="Times New Roman" w:cs="Times New Roman"/>
                <w:sz w:val="18"/>
              </w:rPr>
              <w:t xml:space="preserve">        var deadline = DateTime.Now.AddMinutes(-30);</w:t>
            </w:r>
            <w:r>
              <w:rPr>
                <w:rFonts w:hint="default" w:ascii="Times New Roman" w:hAnsi="Times New Roman" w:cs="Times New Roman"/>
                <w:sz w:val="18"/>
              </w:rPr>
              <w:br w:type="textWrapping"/>
            </w:r>
            <w:r>
              <w:rPr>
                <w:rFonts w:hint="default" w:ascii="Times New Roman" w:hAnsi="Times New Roman" w:cs="Times New Roman"/>
                <w:sz w:val="18"/>
              </w:rPr>
              <w:br w:type="textWrapping"/>
            </w:r>
            <w:r>
              <w:rPr>
                <w:rFonts w:hint="default" w:ascii="Times New Roman" w:hAnsi="Times New Roman" w:cs="Times New Roman"/>
                <w:sz w:val="18"/>
              </w:rPr>
              <w:t xml:space="preserve">        var donHangsQuaHan = await db.DonHangs</w:t>
            </w:r>
            <w:r>
              <w:rPr>
                <w:rFonts w:hint="default" w:ascii="Times New Roman" w:hAnsi="Times New Roman" w:cs="Times New Roman"/>
                <w:sz w:val="18"/>
              </w:rPr>
              <w:br w:type="textWrapping"/>
            </w:r>
            <w:r>
              <w:rPr>
                <w:rFonts w:hint="default" w:ascii="Times New Roman" w:hAnsi="Times New Roman" w:cs="Times New Roman"/>
                <w:sz w:val="18"/>
              </w:rPr>
              <w:t xml:space="preserve">            .Include(d =&gt; d.ChiTietDonHangs)</w:t>
            </w:r>
            <w:r>
              <w:rPr>
                <w:rFonts w:hint="default" w:ascii="Times New Roman" w:hAnsi="Times New Roman" w:cs="Times New Roman"/>
                <w:sz w:val="18"/>
              </w:rPr>
              <w:br w:type="textWrapping"/>
            </w:r>
            <w:r>
              <w:rPr>
                <w:rFonts w:hint="default" w:ascii="Times New Roman" w:hAnsi="Times New Roman" w:cs="Times New Roman"/>
                <w:sz w:val="18"/>
              </w:rPr>
              <w:t xml:space="preserve">            .Where(d =&gt; d.TrangThai == TrangThaiDonHang.ChoThanhToan</w:t>
            </w:r>
            <w:r>
              <w:rPr>
                <w:rFonts w:hint="default" w:ascii="Times New Roman" w:hAnsi="Times New Roman" w:cs="Times New Roman"/>
                <w:sz w:val="18"/>
              </w:rPr>
              <w:br w:type="textWrapping"/>
            </w:r>
            <w:r>
              <w:rPr>
                <w:rFonts w:hint="default" w:ascii="Times New Roman" w:hAnsi="Times New Roman" w:cs="Times New Roman"/>
                <w:sz w:val="18"/>
              </w:rPr>
              <w:t xml:space="preserve">                     &amp;&amp; d.LoaiDon == LoaiDonHang.Online</w:t>
            </w:r>
            <w:r>
              <w:rPr>
                <w:rFonts w:hint="default" w:ascii="Times New Roman" w:hAnsi="Times New Roman" w:cs="Times New Roman"/>
                <w:sz w:val="18"/>
              </w:rPr>
              <w:br w:type="textWrapping"/>
            </w:r>
            <w:r>
              <w:rPr>
                <w:rFonts w:hint="default" w:ascii="Times New Roman" w:hAnsi="Times New Roman" w:cs="Times New Roman"/>
                <w:sz w:val="18"/>
              </w:rPr>
              <w:t xml:space="preserve">                     &amp;&amp; d.PhuongThucThanhToan == PhuongThucThanhToan.ThanhToanOnline</w:t>
            </w:r>
            <w:r>
              <w:rPr>
                <w:rFonts w:hint="default" w:ascii="Times New Roman" w:hAnsi="Times New Roman" w:cs="Times New Roman"/>
                <w:sz w:val="18"/>
              </w:rPr>
              <w:br w:type="textWrapping"/>
            </w:r>
            <w:r>
              <w:rPr>
                <w:rFonts w:hint="default" w:ascii="Times New Roman" w:hAnsi="Times New Roman" w:cs="Times New Roman"/>
                <w:sz w:val="18"/>
              </w:rPr>
              <w:t xml:space="preserve">                     &amp;&amp; d.NgayDat &lt; deadline)</w:t>
            </w:r>
            <w:r>
              <w:rPr>
                <w:rFonts w:hint="default" w:ascii="Times New Roman" w:hAnsi="Times New Roman" w:cs="Times New Roman"/>
                <w:sz w:val="18"/>
              </w:rPr>
              <w:br w:type="textWrapping"/>
            </w:r>
            <w:r>
              <w:rPr>
                <w:rFonts w:hint="default" w:ascii="Times New Roman" w:hAnsi="Times New Roman" w:cs="Times New Roman"/>
                <w:sz w:val="18"/>
              </w:rPr>
              <w:t xml:space="preserve">            .ToListAsync();</w:t>
            </w:r>
            <w:r>
              <w:rPr>
                <w:rFonts w:hint="default" w:ascii="Times New Roman" w:hAnsi="Times New Roman" w:cs="Times New Roman"/>
                <w:sz w:val="18"/>
              </w:rPr>
              <w:br w:type="textWrapping"/>
            </w:r>
            <w:r>
              <w:rPr>
                <w:rFonts w:hint="default" w:ascii="Times New Roman" w:hAnsi="Times New Roman" w:cs="Times New Roman"/>
                <w:sz w:val="18"/>
              </w:rPr>
              <w:br w:type="textWrapping"/>
            </w:r>
            <w:r>
              <w:rPr>
                <w:rFonts w:hint="default" w:ascii="Times New Roman" w:hAnsi="Times New Roman" w:cs="Times New Roman"/>
                <w:sz w:val="18"/>
              </w:rPr>
              <w:t xml:space="preserve">        if (donHangsQuaHan.Count == 0) return;</w:t>
            </w:r>
            <w:r>
              <w:rPr>
                <w:rFonts w:hint="default" w:ascii="Times New Roman" w:hAnsi="Times New Roman" w:cs="Times New Roman"/>
                <w:sz w:val="18"/>
              </w:rPr>
              <w:br w:type="textWrapping"/>
            </w:r>
            <w:r>
              <w:rPr>
                <w:rFonts w:hint="default" w:ascii="Times New Roman" w:hAnsi="Times New Roman" w:cs="Times New Roman"/>
                <w:sz w:val="18"/>
              </w:rPr>
              <w:br w:type="textWrapping"/>
            </w:r>
            <w:r>
              <w:rPr>
                <w:rFonts w:hint="default" w:ascii="Times New Roman" w:hAnsi="Times New Roman" w:cs="Times New Roman"/>
                <w:sz w:val="18"/>
              </w:rPr>
              <w:t xml:space="preserve">        foreach (var donHang in donHangsQuaHan)</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donHang.TrangThai = TrangThaiDonHang.DaHuy;</w:t>
            </w:r>
            <w:r>
              <w:rPr>
                <w:rFonts w:hint="default" w:ascii="Times New Roman" w:hAnsi="Times New Roman" w:cs="Times New Roman"/>
                <w:sz w:val="18"/>
              </w:rPr>
              <w:br w:type="textWrapping"/>
            </w:r>
            <w:r>
              <w:rPr>
                <w:rFonts w:hint="default" w:ascii="Times New Roman" w:hAnsi="Times New Roman" w:cs="Times New Roman"/>
                <w:sz w:val="18"/>
              </w:rPr>
              <w:t xml:space="preserve">            donHang.NgayHuy = DateTime.Now;</w:t>
            </w:r>
            <w:r>
              <w:rPr>
                <w:rFonts w:hint="default" w:ascii="Times New Roman" w:hAnsi="Times New Roman" w:cs="Times New Roman"/>
                <w:sz w:val="18"/>
              </w:rPr>
              <w:br w:type="textWrapping"/>
            </w:r>
            <w:r>
              <w:rPr>
                <w:rFonts w:hint="default" w:ascii="Times New Roman" w:hAnsi="Times New Roman" w:cs="Times New Roman"/>
                <w:sz w:val="18"/>
              </w:rPr>
              <w:br w:type="textWrapping"/>
            </w:r>
            <w:r>
              <w:rPr>
                <w:rFonts w:hint="default" w:ascii="Times New Roman" w:hAnsi="Times New Roman" w:cs="Times New Roman"/>
                <w:sz w:val="18"/>
              </w:rPr>
              <w:t xml:space="preserve">            foreach (var ct in donHang.ChiTietDonHangs)</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var sp = await db.SanPhams.FindAsync(ct.SanPhamId);</w:t>
            </w:r>
            <w:r>
              <w:rPr>
                <w:rFonts w:hint="default" w:ascii="Times New Roman" w:hAnsi="Times New Roman" w:cs="Times New Roman"/>
                <w:sz w:val="18"/>
              </w:rPr>
              <w:br w:type="textWrapping"/>
            </w:r>
            <w:r>
              <w:rPr>
                <w:rFonts w:hint="default" w:ascii="Times New Roman" w:hAnsi="Times New Roman" w:cs="Times New Roman"/>
                <w:sz w:val="18"/>
              </w:rPr>
              <w:t xml:space="preserve">                if (sp is not null)</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if (sp.IsThuoc)</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await KhoHelper.HoanKhoFEFOAsync(db, sp.Id, ct.SoLuong);</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else</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sp.SoLuong += ct.SoLuong;</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br w:type="textWrapping"/>
            </w:r>
            <w:r>
              <w:rPr>
                <w:rFonts w:hint="default" w:ascii="Times New Roman" w:hAnsi="Times New Roman" w:cs="Times New Roman"/>
                <w:sz w:val="18"/>
              </w:rPr>
              <w:t xml:space="preserve">            _logger.LogInformation("Tự động hủy đơn {Ma} (quá 30 phút chưa thanh toán).",</w:t>
            </w:r>
            <w:r>
              <w:rPr>
                <w:rFonts w:hint="default" w:ascii="Times New Roman" w:hAnsi="Times New Roman" w:cs="Times New Roman"/>
                <w:sz w:val="18"/>
              </w:rPr>
              <w:br w:type="textWrapping"/>
            </w:r>
            <w:r>
              <w:rPr>
                <w:rFonts w:hint="default" w:ascii="Times New Roman" w:hAnsi="Times New Roman" w:cs="Times New Roman"/>
                <w:sz w:val="18"/>
              </w:rPr>
              <w:t xml:space="preserve">                donHang.MaDonHang);</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br w:type="textWrapping"/>
            </w:r>
            <w:r>
              <w:rPr>
                <w:rFonts w:hint="default" w:ascii="Times New Roman" w:hAnsi="Times New Roman" w:cs="Times New Roman"/>
                <w:sz w:val="18"/>
              </w:rPr>
              <w:t xml:space="preserve">        await db.SaveChangesAsync();</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w:t>
            </w:r>
          </w:p>
        </w:tc>
      </w:tr>
    </w:tbl>
    <w:p w14:paraId="4C58E5C8">
      <w:pPr>
        <w:spacing w:before="0" w:after="120"/>
        <w:rPr>
          <w:rFonts w:hint="default" w:ascii="Times New Roman" w:hAnsi="Times New Roman" w:cs="Times New Roman"/>
        </w:rPr>
      </w:pPr>
    </w:p>
    <w:p w14:paraId="488572DA">
      <w:pPr>
        <w:pStyle w:val="3"/>
        <w:rPr>
          <w:rFonts w:hint="default" w:ascii="Times New Roman" w:hAnsi="Times New Roman" w:cs="Times New Roman"/>
        </w:rPr>
      </w:pPr>
      <w:r>
        <w:rPr>
          <w:rFonts w:hint="default" w:ascii="Times New Roman" w:hAnsi="Times New Roman" w:cs="Times New Roman"/>
        </w:rPr>
        <w:t>3.4. Đảm bảo toàn vẹn dữ liệu trong giao dịch (Database Transaction ACID)</w:t>
      </w:r>
    </w:p>
    <w:p w14:paraId="72B62D4F">
      <w:pPr>
        <w:rPr>
          <w:rFonts w:hint="default" w:ascii="Times New Roman" w:hAnsi="Times New Roman" w:cs="Times New Roman"/>
        </w:rPr>
      </w:pPr>
      <w:r>
        <w:rPr>
          <w:rFonts w:hint="default" w:ascii="Times New Roman" w:hAnsi="Times New Roman" w:cs="Times New Roman"/>
        </w:rPr>
        <w:t xml:space="preserve">Quy trình checkout (Đặt hàng trực tuyến) và thanh toán POS liên quan đến việc thay đổi trạng thái của nhiều bảng dữ liệu cùng một lúc: cập nhật số lượng của </w:t>
      </w:r>
      <w:r>
        <w:rPr>
          <w:rFonts w:hint="default" w:ascii="Times New Roman" w:hAnsi="Times New Roman" w:cs="Times New Roman"/>
          <w:sz w:val="19"/>
        </w:rPr>
        <w:t>LoThuoc</w:t>
      </w:r>
      <w:r>
        <w:rPr>
          <w:rFonts w:hint="default" w:ascii="Times New Roman" w:hAnsi="Times New Roman" w:cs="Times New Roman"/>
        </w:rPr>
        <w:t xml:space="preserve">, cập nhật số lượng tồn kho </w:t>
      </w:r>
      <w:r>
        <w:rPr>
          <w:rFonts w:hint="default" w:ascii="Times New Roman" w:hAnsi="Times New Roman" w:cs="Times New Roman"/>
          <w:sz w:val="19"/>
        </w:rPr>
        <w:t>SanPham</w:t>
      </w:r>
      <w:r>
        <w:rPr>
          <w:rFonts w:hint="default" w:ascii="Times New Roman" w:hAnsi="Times New Roman" w:cs="Times New Roman"/>
        </w:rPr>
        <w:t xml:space="preserve">, giảm lượt sử dụng của </w:t>
      </w:r>
      <w:r>
        <w:rPr>
          <w:rFonts w:hint="default" w:ascii="Times New Roman" w:hAnsi="Times New Roman" w:cs="Times New Roman"/>
          <w:sz w:val="19"/>
        </w:rPr>
        <w:t>Voucher</w:t>
      </w:r>
      <w:r>
        <w:rPr>
          <w:rFonts w:hint="default" w:ascii="Times New Roman" w:hAnsi="Times New Roman" w:cs="Times New Roman"/>
        </w:rPr>
        <w:t xml:space="preserve">, lưu </w:t>
      </w:r>
      <w:r>
        <w:rPr>
          <w:rFonts w:hint="default" w:ascii="Times New Roman" w:hAnsi="Times New Roman" w:cs="Times New Roman"/>
          <w:sz w:val="19"/>
        </w:rPr>
        <w:t>DonHang</w:t>
      </w:r>
      <w:r>
        <w:rPr>
          <w:rFonts w:hint="default" w:ascii="Times New Roman" w:hAnsi="Times New Roman" w:cs="Times New Roman"/>
        </w:rPr>
        <w:t xml:space="preserve">, lưu </w:t>
      </w:r>
      <w:r>
        <w:rPr>
          <w:rFonts w:hint="default" w:ascii="Times New Roman" w:hAnsi="Times New Roman" w:cs="Times New Roman"/>
          <w:sz w:val="19"/>
        </w:rPr>
        <w:t>ChiTietDonHang</w:t>
      </w:r>
      <w:r>
        <w:rPr>
          <w:rFonts w:hint="default" w:ascii="Times New Roman" w:hAnsi="Times New Roman" w:cs="Times New Roman"/>
        </w:rPr>
        <w:t xml:space="preserve"> và xóa </w:t>
      </w:r>
      <w:r>
        <w:rPr>
          <w:rFonts w:hint="default" w:ascii="Times New Roman" w:hAnsi="Times New Roman" w:cs="Times New Roman"/>
          <w:sz w:val="19"/>
        </w:rPr>
        <w:t>GioHang</w:t>
      </w:r>
      <w:r>
        <w:rPr>
          <w:rFonts w:hint="default" w:ascii="Times New Roman" w:hAnsi="Times New Roman" w:cs="Times New Roman"/>
        </w:rPr>
        <w:t xml:space="preserve"> cũ.</w:t>
      </w:r>
    </w:p>
    <w:p w14:paraId="6A1C9937">
      <w:pPr>
        <w:rPr>
          <w:rFonts w:hint="default" w:ascii="Times New Roman" w:hAnsi="Times New Roman" w:cs="Times New Roman"/>
        </w:rPr>
      </w:pPr>
      <w:r>
        <w:rPr>
          <w:rFonts w:hint="default" w:ascii="Times New Roman" w:hAnsi="Times New Roman" w:cs="Times New Roman"/>
        </w:rPr>
        <w:t xml:space="preserve">Để ngăn chặn các tình trạng lỗi hệ thống (lỗi mạng, cúp điện, treo máy) làm dữ liệu bị hụt (ví dụ: kho đã trừ nhưng đơn hàng không lưu được), toàn bộ logic được bọc trong một </w:t>
      </w:r>
      <w:r>
        <w:rPr>
          <w:rFonts w:hint="default" w:ascii="Times New Roman" w:hAnsi="Times New Roman" w:cs="Times New Roman"/>
          <w:b/>
        </w:rPr>
        <w:t>DbTransaction</w:t>
      </w:r>
      <w:r>
        <w:rPr>
          <w:rFonts w:hint="default" w:ascii="Times New Roman" w:hAnsi="Times New Roman" w:cs="Times New Roman"/>
        </w:rPr>
        <w:t xml:space="preserve"> của EF Core để đảm bảo tính </w:t>
      </w:r>
      <w:r>
        <w:rPr>
          <w:rFonts w:hint="default" w:ascii="Times New Roman" w:hAnsi="Times New Roman" w:cs="Times New Roman"/>
          <w:b/>
        </w:rPr>
        <w:t>ACID (Atomicity, Consistency, Isolation, Durability)</w:t>
      </w:r>
      <w:r>
        <w:rPr>
          <w:rFonts w:hint="default" w:ascii="Times New Roman" w:hAnsi="Times New Roman" w:cs="Times New Roman"/>
        </w:rPr>
        <w:t xml:space="preserve"> tuyệt đối:</w:t>
      </w:r>
    </w:p>
    <w:tbl>
      <w:tblPr>
        <w:tblStyle w:val="12"/>
        <w:tblW w:w="0" w:type="auto"/>
        <w:tblInd w:w="0" w:type="dxa"/>
        <w:tblLayout w:type="fixed"/>
        <w:tblCellMar>
          <w:top w:w="0" w:type="dxa"/>
          <w:left w:w="108" w:type="dxa"/>
          <w:bottom w:w="0" w:type="dxa"/>
          <w:right w:w="108" w:type="dxa"/>
        </w:tblCellMar>
      </w:tblPr>
      <w:tblGrid>
        <w:gridCol w:w="9360"/>
      </w:tblGrid>
      <w:tr w14:paraId="05C1BBEE">
        <w:tblPrEx>
          <w:tblCellMar>
            <w:top w:w="0" w:type="dxa"/>
            <w:left w:w="108" w:type="dxa"/>
            <w:bottom w:w="0" w:type="dxa"/>
            <w:right w:w="108" w:type="dxa"/>
          </w:tblCellMar>
        </w:tblPrEx>
        <w:tc>
          <w:tcPr>
            <w:tcW w:w="9360" w:type="dxa"/>
            <w:tcBorders>
              <w:top w:val="nil"/>
              <w:left w:val="single" w:color="0D6EFD" w:sz="18" w:space="0"/>
              <w:bottom w:val="nil"/>
              <w:right w:val="nil"/>
            </w:tcBorders>
            <w:shd w:val="clear" w:color="auto" w:fill="F8F9FA"/>
          </w:tcPr>
          <w:p w14:paraId="2101E025">
            <w:pPr>
              <w:spacing w:after="0" w:line="240" w:lineRule="auto"/>
              <w:rPr>
                <w:rFonts w:hint="default" w:ascii="Times New Roman" w:hAnsi="Times New Roman" w:cs="Times New Roman"/>
              </w:rPr>
            </w:pPr>
            <w:r>
              <w:rPr>
                <w:rFonts w:hint="default" w:ascii="Times New Roman" w:hAnsi="Times New Roman" w:cs="Times New Roman"/>
                <w:sz w:val="18"/>
              </w:rPr>
              <w:t>using var transaction = await _context.Database.BeginTransactionAsync();</w:t>
            </w:r>
            <w:r>
              <w:rPr>
                <w:rFonts w:hint="default" w:ascii="Times New Roman" w:hAnsi="Times New Roman" w:cs="Times New Roman"/>
                <w:sz w:val="18"/>
              </w:rPr>
              <w:br w:type="textWrapping"/>
            </w:r>
            <w:r>
              <w:rPr>
                <w:rFonts w:hint="default" w:ascii="Times New Roman" w:hAnsi="Times New Roman" w:cs="Times New Roman"/>
                <w:sz w:val="18"/>
              </w:rPr>
              <w:t>try</w:t>
            </w:r>
            <w:r>
              <w:rPr>
                <w:rFonts w:hint="default" w:ascii="Times New Roman" w:hAnsi="Times New Roman" w:cs="Times New Roman"/>
                <w:sz w:val="18"/>
              </w:rPr>
              <w:br w:type="textWrapping"/>
            </w:r>
            <w:r>
              <w:rPr>
                <w:rFonts w:hint="default" w:ascii="Times New Roman" w:hAnsi="Times New Roman" w:cs="Times New Roman"/>
                <w:sz w:val="18"/>
              </w:rPr>
              <w:t>{</w:t>
            </w:r>
            <w:r>
              <w:rPr>
                <w:rFonts w:hint="default" w:ascii="Times New Roman" w:hAnsi="Times New Roman" w:cs="Times New Roman"/>
                <w:sz w:val="18"/>
              </w:rPr>
              <w:br w:type="textWrapping"/>
            </w:r>
            <w:r>
              <w:rPr>
                <w:rFonts w:hint="default" w:ascii="Times New Roman" w:hAnsi="Times New Roman" w:cs="Times New Roman"/>
                <w:sz w:val="18"/>
              </w:rPr>
              <w:t xml:space="preserve">    // 1. Kiểm tra và áp dụng Voucher</w:t>
            </w:r>
            <w:r>
              <w:rPr>
                <w:rFonts w:hint="default" w:ascii="Times New Roman" w:hAnsi="Times New Roman" w:cs="Times New Roman"/>
                <w:sz w:val="18"/>
              </w:rPr>
              <w:br w:type="textWrapping"/>
            </w:r>
            <w:r>
              <w:rPr>
                <w:rFonts w:hint="default" w:ascii="Times New Roman" w:hAnsi="Times New Roman" w:cs="Times New Roman"/>
                <w:sz w:val="18"/>
              </w:rPr>
              <w:t xml:space="preserve">    // 2. Trừ kho theo phương pháp FEFO</w:t>
            </w:r>
            <w:r>
              <w:rPr>
                <w:rFonts w:hint="default" w:ascii="Times New Roman" w:hAnsi="Times New Roman" w:cs="Times New Roman"/>
                <w:sz w:val="18"/>
              </w:rPr>
              <w:br w:type="textWrapping"/>
            </w:r>
            <w:r>
              <w:rPr>
                <w:rFonts w:hint="default" w:ascii="Times New Roman" w:hAnsi="Times New Roman" w:cs="Times New Roman"/>
                <w:sz w:val="18"/>
              </w:rPr>
              <w:t xml:space="preserve">    // 3. Tạo mới DonHang &amp; ChiTietDonHang</w:t>
            </w:r>
            <w:r>
              <w:rPr>
                <w:rFonts w:hint="default" w:ascii="Times New Roman" w:hAnsi="Times New Roman" w:cs="Times New Roman"/>
                <w:sz w:val="18"/>
              </w:rPr>
              <w:br w:type="textWrapping"/>
            </w:r>
            <w:r>
              <w:rPr>
                <w:rFonts w:hint="default" w:ascii="Times New Roman" w:hAnsi="Times New Roman" w:cs="Times New Roman"/>
                <w:sz w:val="18"/>
              </w:rPr>
              <w:t xml:space="preserve">    // 4. Xóa giỏ hàng trên DB của khách hàng</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await _context.SaveChangesAsync();</w:t>
            </w:r>
            <w:r>
              <w:rPr>
                <w:rFonts w:hint="default" w:ascii="Times New Roman" w:hAnsi="Times New Roman" w:cs="Times New Roman"/>
                <w:sz w:val="18"/>
              </w:rPr>
              <w:br w:type="textWrapping"/>
            </w:r>
            <w:r>
              <w:rPr>
                <w:rFonts w:hint="default" w:ascii="Times New Roman" w:hAnsi="Times New Roman" w:cs="Times New Roman"/>
                <w:sz w:val="18"/>
              </w:rPr>
              <w:t xml:space="preserve">    await transaction.CommitAsync(); // Xác nhận giao dịch thành công hoàn toàn</w:t>
            </w:r>
            <w:r>
              <w:rPr>
                <w:rFonts w:hint="default" w:ascii="Times New Roman" w:hAnsi="Times New Roman" w:cs="Times New Roman"/>
                <w:sz w:val="18"/>
              </w:rPr>
              <w:br w:type="textWrapping"/>
            </w:r>
            <w:r>
              <w:rPr>
                <w:rFonts w:hint="default" w:ascii="Times New Roman" w:hAnsi="Times New Roman" w:cs="Times New Roman"/>
                <w:sz w:val="18"/>
              </w:rPr>
              <w:t>}</w:t>
            </w:r>
            <w:r>
              <w:rPr>
                <w:rFonts w:hint="default" w:ascii="Times New Roman" w:hAnsi="Times New Roman" w:cs="Times New Roman"/>
                <w:sz w:val="18"/>
              </w:rPr>
              <w:br w:type="textWrapping"/>
            </w:r>
            <w:r>
              <w:rPr>
                <w:rFonts w:hint="default" w:ascii="Times New Roman" w:hAnsi="Times New Roman" w:cs="Times New Roman"/>
                <w:sz w:val="18"/>
              </w:rPr>
              <w:t>catch (Exception ex)</w:t>
            </w:r>
            <w:r>
              <w:rPr>
                <w:rFonts w:hint="default" w:ascii="Times New Roman" w:hAnsi="Times New Roman" w:cs="Times New Roman"/>
                <w:sz w:val="18"/>
              </w:rPr>
              <w:br w:type="textWrapping"/>
            </w:r>
            <w:r>
              <w:rPr>
                <w:rFonts w:hint="default" w:ascii="Times New Roman" w:hAnsi="Times New Roman" w:cs="Times New Roman"/>
                <w:sz w:val="18"/>
              </w:rPr>
              <w:t>{</w:t>
            </w:r>
            <w:r>
              <w:rPr>
                <w:rFonts w:hint="default" w:ascii="Times New Roman" w:hAnsi="Times New Roman" w:cs="Times New Roman"/>
                <w:sz w:val="18"/>
              </w:rPr>
              <w:br w:type="textWrapping"/>
            </w:r>
            <w:r>
              <w:rPr>
                <w:rFonts w:hint="default" w:ascii="Times New Roman" w:hAnsi="Times New Roman" w:cs="Times New Roman"/>
                <w:sz w:val="18"/>
              </w:rPr>
              <w:t xml:space="preserve">    await transaction.RollbackAsync(); // Thu hồi toàn bộ các thay đổi nếu có bất kỳ lỗi nào xảy ra</w:t>
            </w:r>
            <w:r>
              <w:rPr>
                <w:rFonts w:hint="default" w:ascii="Times New Roman" w:hAnsi="Times New Roman" w:cs="Times New Roman"/>
                <w:sz w:val="18"/>
              </w:rPr>
              <w:br w:type="textWrapping"/>
            </w:r>
            <w:r>
              <w:rPr>
                <w:rFonts w:hint="default" w:ascii="Times New Roman" w:hAnsi="Times New Roman" w:cs="Times New Roman"/>
                <w:sz w:val="18"/>
              </w:rPr>
              <w:t xml:space="preserve">    throw;</w:t>
            </w:r>
            <w:r>
              <w:rPr>
                <w:rFonts w:hint="default" w:ascii="Times New Roman" w:hAnsi="Times New Roman" w:cs="Times New Roman"/>
                <w:sz w:val="18"/>
              </w:rPr>
              <w:br w:type="textWrapping"/>
            </w:r>
            <w:r>
              <w:rPr>
                <w:rFonts w:hint="default" w:ascii="Times New Roman" w:hAnsi="Times New Roman" w:cs="Times New Roman"/>
                <w:sz w:val="18"/>
              </w:rPr>
              <w:t>}</w:t>
            </w:r>
          </w:p>
        </w:tc>
      </w:tr>
    </w:tbl>
    <w:p w14:paraId="09E204BA">
      <w:pPr>
        <w:spacing w:before="0" w:after="120"/>
        <w:rPr>
          <w:rFonts w:hint="default" w:ascii="Times New Roman" w:hAnsi="Times New Roman" w:cs="Times New Roman"/>
        </w:rPr>
      </w:pPr>
    </w:p>
    <w:p w14:paraId="41F12627">
      <w:pPr>
        <w:pStyle w:val="3"/>
        <w:rPr>
          <w:rFonts w:hint="default" w:ascii="Times New Roman" w:hAnsi="Times New Roman" w:cs="Times New Roman"/>
        </w:rPr>
      </w:pPr>
      <w:r>
        <w:rPr>
          <w:rFonts w:hint="default" w:ascii="Times New Roman" w:hAnsi="Times New Roman" w:cs="Times New Roman"/>
        </w:rPr>
        <w:t>3.5. Cơ chế xác thực (Authentication), phân quyền (Authorization) và kiểm soát IDOR</w:t>
      </w:r>
    </w:p>
    <w:p w14:paraId="4F987717">
      <w:pPr>
        <w:rPr>
          <w:rFonts w:hint="default" w:ascii="Times New Roman" w:hAnsi="Times New Roman" w:cs="Times New Roman"/>
        </w:rPr>
      </w:pPr>
      <w:r>
        <w:rPr>
          <w:rFonts w:hint="default" w:ascii="Times New Roman" w:hAnsi="Times New Roman" w:cs="Times New Roman"/>
        </w:rPr>
        <w:t>Hệ thống triển khai an toàn bảo mật đa lớp cực kỳ vững chắc:</w:t>
      </w:r>
    </w:p>
    <w:p w14:paraId="0591EC32">
      <w:pPr>
        <w:pStyle w:val="23"/>
        <w:spacing w:after="60"/>
        <w:ind w:left="360"/>
        <w:rPr>
          <w:rFonts w:hint="default" w:ascii="Times New Roman" w:hAnsi="Times New Roman" w:cs="Times New Roman"/>
        </w:rPr>
      </w:pPr>
      <w:r>
        <w:rPr>
          <w:rFonts w:hint="default" w:ascii="Times New Roman" w:hAnsi="Times New Roman" w:cs="Times New Roman"/>
          <w:b/>
        </w:rPr>
        <w:t>Xác thực bằng Cookie (Cookie Authentication):</w:t>
      </w:r>
      <w:r>
        <w:rPr>
          <w:rFonts w:hint="default" w:ascii="Times New Roman" w:hAnsi="Times New Roman" w:cs="Times New Roman"/>
        </w:rPr>
        <w:t xml:space="preserve"> Lưu trữ phiên đăng nhập an toàn, cấu hình thời hạn tự động đăng xuất sau 8 giờ hoạt động liên tục hoặc lưu trữ 7 ngày nếu chọn tính năng "Ghi nhớ đăng nhập".</w:t>
      </w:r>
    </w:p>
    <w:p w14:paraId="2113B7E1">
      <w:pPr>
        <w:pStyle w:val="23"/>
        <w:spacing w:after="60"/>
        <w:ind w:left="360"/>
        <w:rPr>
          <w:rFonts w:hint="default" w:ascii="Times New Roman" w:hAnsi="Times New Roman" w:cs="Times New Roman"/>
        </w:rPr>
      </w:pPr>
      <w:r>
        <w:rPr>
          <w:rFonts w:hint="default" w:ascii="Times New Roman" w:hAnsi="Times New Roman" w:cs="Times New Roman"/>
          <w:b/>
        </w:rPr>
        <w:t>Phân quyền dựa trên Policy và Role:</w:t>
      </w:r>
      <w:r>
        <w:rPr>
          <w:rFonts w:hint="default" w:ascii="Times New Roman" w:hAnsi="Times New Roman" w:cs="Times New Roman"/>
        </w:rPr>
        <w:t xml:space="preserve"> Cấu hình tường lửa phân quyền chi tiết tại cấp độ Controller và Action:</w:t>
      </w:r>
    </w:p>
    <w:p w14:paraId="0122937A">
      <w:pPr>
        <w:pStyle w:val="23"/>
        <w:spacing w:after="60"/>
        <w:ind w:left="1080"/>
        <w:rPr>
          <w:rFonts w:hint="default" w:ascii="Times New Roman" w:hAnsi="Times New Roman" w:cs="Times New Roman"/>
        </w:rPr>
      </w:pPr>
      <w:r>
        <w:rPr>
          <w:rFonts w:hint="default" w:ascii="Times New Roman" w:hAnsi="Times New Roman" w:cs="Times New Roman"/>
          <w:sz w:val="19"/>
        </w:rPr>
        <w:t>[Authorize(Roles = "Admin,NhanVien")]</w:t>
      </w:r>
      <w:r>
        <w:rPr>
          <w:rFonts w:hint="default" w:ascii="Times New Roman" w:hAnsi="Times New Roman" w:cs="Times New Roman"/>
        </w:rPr>
        <w:t xml:space="preserve"> cho các nghiệp vụ quản lý kho, POS.</w:t>
      </w:r>
    </w:p>
    <w:p w14:paraId="5BA649A2">
      <w:pPr>
        <w:pStyle w:val="23"/>
        <w:spacing w:after="60"/>
        <w:ind w:left="1080"/>
        <w:rPr>
          <w:rFonts w:hint="default" w:ascii="Times New Roman" w:hAnsi="Times New Roman" w:cs="Times New Roman"/>
        </w:rPr>
      </w:pPr>
      <w:r>
        <w:rPr>
          <w:rFonts w:hint="default" w:ascii="Times New Roman" w:hAnsi="Times New Roman" w:cs="Times New Roman"/>
          <w:sz w:val="19"/>
        </w:rPr>
        <w:t>[Authorize(Roles = "Admin")]</w:t>
      </w:r>
      <w:r>
        <w:rPr>
          <w:rFonts w:hint="default" w:ascii="Times New Roman" w:hAnsi="Times New Roman" w:cs="Times New Roman"/>
        </w:rPr>
        <w:t xml:space="preserve"> cho các hành động nhạy cảm như xóa sản phẩm, điều chỉnh Voucher, tiêu hủy thuốc.</w:t>
      </w:r>
    </w:p>
    <w:p w14:paraId="425AB118">
      <w:pPr>
        <w:pStyle w:val="23"/>
        <w:spacing w:after="60"/>
        <w:ind w:left="360"/>
        <w:rPr>
          <w:rFonts w:hint="default" w:ascii="Times New Roman" w:hAnsi="Times New Roman" w:cs="Times New Roman"/>
        </w:rPr>
      </w:pPr>
      <w:r>
        <w:rPr>
          <w:rFonts w:hint="default" w:ascii="Times New Roman" w:hAnsi="Times New Roman" w:cs="Times New Roman"/>
          <w:b/>
        </w:rPr>
        <w:t>Phòng chống lỗ hổng IDOR (Insecure Direct Object Reference):</w:t>
      </w:r>
    </w:p>
    <w:p w14:paraId="0BC95FA9">
      <w:pPr>
        <w:rPr>
          <w:rFonts w:hint="default" w:ascii="Times New Roman" w:hAnsi="Times New Roman" w:cs="Times New Roman"/>
        </w:rPr>
      </w:pPr>
      <w:r>
        <w:rPr>
          <w:rFonts w:hint="default" w:ascii="Times New Roman" w:hAnsi="Times New Roman" w:cs="Times New Roman"/>
        </w:rPr>
        <w:t>Khi khách hàng muốn xem trang hóa đơn thành công hoặc thanh toán giả lập, hệ thống bắt buộc kiểm tra xem đơn hàng đó có thực sự thuộc sở hữu của tài khoản đang đăng nhập hay không:</w:t>
      </w:r>
    </w:p>
    <w:tbl>
      <w:tblPr>
        <w:tblStyle w:val="12"/>
        <w:tblW w:w="0" w:type="auto"/>
        <w:tblInd w:w="0" w:type="dxa"/>
        <w:tblLayout w:type="fixed"/>
        <w:tblCellMar>
          <w:top w:w="0" w:type="dxa"/>
          <w:left w:w="108" w:type="dxa"/>
          <w:bottom w:w="0" w:type="dxa"/>
          <w:right w:w="108" w:type="dxa"/>
        </w:tblCellMar>
      </w:tblPr>
      <w:tblGrid>
        <w:gridCol w:w="9360"/>
      </w:tblGrid>
      <w:tr w14:paraId="53873165">
        <w:tblPrEx>
          <w:tblCellMar>
            <w:top w:w="0" w:type="dxa"/>
            <w:left w:w="108" w:type="dxa"/>
            <w:bottom w:w="0" w:type="dxa"/>
            <w:right w:w="108" w:type="dxa"/>
          </w:tblCellMar>
        </w:tblPrEx>
        <w:tc>
          <w:tcPr>
            <w:tcW w:w="9360" w:type="dxa"/>
            <w:tcBorders>
              <w:top w:val="nil"/>
              <w:left w:val="single" w:color="0D6EFD" w:sz="18" w:space="0"/>
              <w:bottom w:val="nil"/>
              <w:right w:val="nil"/>
            </w:tcBorders>
            <w:shd w:val="clear" w:color="auto" w:fill="F8F9FA"/>
          </w:tcPr>
          <w:p w14:paraId="27D93407">
            <w:pPr>
              <w:spacing w:after="0" w:line="240" w:lineRule="auto"/>
              <w:rPr>
                <w:rFonts w:hint="default" w:ascii="Times New Roman" w:hAnsi="Times New Roman" w:cs="Times New Roman"/>
              </w:rPr>
            </w:pPr>
            <w:r>
              <w:rPr>
                <w:rFonts w:hint="default" w:ascii="Times New Roman" w:hAnsi="Times New Roman" w:cs="Times New Roman"/>
                <w:sz w:val="18"/>
              </w:rPr>
              <w:t xml:space="preserve">    var dh = await _context.DonHangs.FindAsync(id);</w:t>
            </w:r>
            <w:r>
              <w:rPr>
                <w:rFonts w:hint="default" w:ascii="Times New Roman" w:hAnsi="Times New Roman" w:cs="Times New Roman"/>
                <w:sz w:val="18"/>
              </w:rPr>
              <w:br w:type="textWrapping"/>
            </w:r>
            <w:r>
              <w:rPr>
                <w:rFonts w:hint="default" w:ascii="Times New Roman" w:hAnsi="Times New Roman" w:cs="Times New Roman"/>
                <w:sz w:val="18"/>
              </w:rPr>
              <w:t xml:space="preserve">    if (dh.TenDangNhap != User.FindFirst(ClaimTypes.NameIdentifier)?.Value)</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return Forbid(); // Trả về lỗi cấm truy cập ngay lập tức</w:t>
            </w:r>
            <w:r>
              <w:rPr>
                <w:rFonts w:hint="default" w:ascii="Times New Roman" w:hAnsi="Times New Roman" w:cs="Times New Roman"/>
                <w:sz w:val="18"/>
              </w:rPr>
              <w:br w:type="textWrapping"/>
            </w:r>
            <w:r>
              <w:rPr>
                <w:rFonts w:hint="default" w:ascii="Times New Roman" w:hAnsi="Times New Roman" w:cs="Times New Roman"/>
                <w:sz w:val="18"/>
              </w:rPr>
              <w:t xml:space="preserve">    }</w:t>
            </w:r>
          </w:p>
        </w:tc>
      </w:tr>
    </w:tbl>
    <w:p w14:paraId="635F5765">
      <w:pPr>
        <w:spacing w:before="0" w:after="120"/>
        <w:rPr>
          <w:rFonts w:hint="default" w:ascii="Times New Roman" w:hAnsi="Times New Roman" w:cs="Times New Roman"/>
        </w:rPr>
      </w:pPr>
    </w:p>
    <w:p w14:paraId="3C3D2C2F">
      <w:pPr>
        <w:pStyle w:val="3"/>
        <w:rPr>
          <w:rFonts w:hint="default" w:ascii="Times New Roman" w:hAnsi="Times New Roman" w:cs="Times New Roman"/>
        </w:rPr>
      </w:pPr>
      <w:r>
        <w:rPr>
          <w:rFonts w:hint="default" w:ascii="Times New Roman" w:hAnsi="Times New Roman" w:cs="Times New Roman"/>
        </w:rPr>
        <w:t>3.6. Tích hợp mô hình ngôn ngữ lớn (LLM - Google Gemini API) hỗ trợ tư vấn biệt dược</w:t>
      </w:r>
    </w:p>
    <w:p w14:paraId="05912F68">
      <w:pPr>
        <w:rPr>
          <w:rFonts w:hint="default" w:ascii="Times New Roman" w:hAnsi="Times New Roman" w:cs="Times New Roman"/>
        </w:rPr>
      </w:pPr>
      <w:r>
        <w:rPr>
          <w:rFonts w:hint="default" w:ascii="Times New Roman" w:hAnsi="Times New Roman" w:cs="Times New Roman"/>
        </w:rPr>
        <w:t xml:space="preserve">Để cung cấp trải nghiệm tư vấn thông minh, hệ thống tích hợp trực tiếp mô hình AI của Google thông qua API. Điểm đặc biệt của giải pháp này là </w:t>
      </w:r>
      <w:r>
        <w:rPr>
          <w:rFonts w:hint="default" w:ascii="Times New Roman" w:hAnsi="Times New Roman" w:cs="Times New Roman"/>
          <w:b/>
        </w:rPr>
        <w:t>Prompt Contextualization (Cá nhân hóa ngữ cảnh Prompt)</w:t>
      </w:r>
      <w:r>
        <w:rPr>
          <w:rFonts w:hint="default" w:ascii="Times New Roman" w:hAnsi="Times New Roman" w:cs="Times New Roman"/>
        </w:rPr>
        <w:t>: trước khi gửi câu hỏi của người dùng lên Gemini, hệ thống sẽ phân tách từ khóa từ tin nhắn của người dùng để truy vấn cơ sở dữ liệu thực tế nhằm lấy danh sách tối đa 5 loại sản phẩm/thuốc hiện có trong kho phù hợp nhất (hoặc lấy ngẫu nhiên 5 sản phẩm nổi bật làm fallback).</w:t>
      </w:r>
    </w:p>
    <w:p w14:paraId="5E7D3B0B">
      <w:pPr>
        <w:rPr>
          <w:rFonts w:hint="default" w:ascii="Times New Roman" w:hAnsi="Times New Roman" w:cs="Times New Roman"/>
        </w:rPr>
      </w:pPr>
      <w:r>
        <w:rPr>
          <w:rFonts w:hint="default" w:ascii="Times New Roman" w:hAnsi="Times New Roman" w:cs="Times New Roman"/>
        </w:rPr>
        <w:t xml:space="preserve">Sau đó, hệ thống xây dựng một </w:t>
      </w:r>
      <w:r>
        <w:rPr>
          <w:rFonts w:hint="default" w:ascii="Times New Roman" w:hAnsi="Times New Roman" w:cs="Times New Roman"/>
          <w:b/>
        </w:rPr>
        <w:t>System Prompt</w:t>
      </w:r>
      <w:r>
        <w:rPr>
          <w:rFonts w:hint="default" w:ascii="Times New Roman" w:hAnsi="Times New Roman" w:cs="Times New Roman"/>
        </w:rPr>
        <w:t xml:space="preserve"> cực kỳ nghiêm ngặt nhằm biến Gemini thành một chuyên gia tư vấn y tế của riêng nhà thuốc:</w:t>
      </w:r>
    </w:p>
    <w:tbl>
      <w:tblPr>
        <w:tblStyle w:val="12"/>
        <w:tblW w:w="0" w:type="auto"/>
        <w:tblInd w:w="0" w:type="dxa"/>
        <w:tblLayout w:type="fixed"/>
        <w:tblCellMar>
          <w:top w:w="0" w:type="dxa"/>
          <w:left w:w="108" w:type="dxa"/>
          <w:bottom w:w="0" w:type="dxa"/>
          <w:right w:w="108" w:type="dxa"/>
        </w:tblCellMar>
      </w:tblPr>
      <w:tblGrid>
        <w:gridCol w:w="9360"/>
      </w:tblGrid>
      <w:tr w14:paraId="635BB13C">
        <w:tblPrEx>
          <w:tblCellMar>
            <w:top w:w="0" w:type="dxa"/>
            <w:left w:w="108" w:type="dxa"/>
            <w:bottom w:w="0" w:type="dxa"/>
            <w:right w:w="108" w:type="dxa"/>
          </w:tblCellMar>
        </w:tblPrEx>
        <w:tc>
          <w:tcPr>
            <w:tcW w:w="9360" w:type="dxa"/>
            <w:tcBorders>
              <w:top w:val="nil"/>
              <w:left w:val="single" w:color="0D6EFD" w:sz="18" w:space="0"/>
              <w:bottom w:val="nil"/>
              <w:right w:val="nil"/>
            </w:tcBorders>
            <w:shd w:val="clear" w:color="auto" w:fill="F8F9FA"/>
          </w:tcPr>
          <w:p w14:paraId="16282055">
            <w:pPr>
              <w:spacing w:after="0" w:line="240" w:lineRule="auto"/>
              <w:rPr>
                <w:rFonts w:hint="default" w:ascii="Times New Roman" w:hAnsi="Times New Roman" w:cs="Times New Roman"/>
              </w:rPr>
            </w:pPr>
            <w:r>
              <w:rPr>
                <w:rFonts w:hint="default" w:ascii="Times New Roman" w:hAnsi="Times New Roman" w:cs="Times New Roman"/>
                <w:sz w:val="18"/>
              </w:rPr>
              <w:t>// 2. Tìm kiếm sản phẩm liên quan để cung cấp Context cho AI</w:t>
            </w:r>
            <w:r>
              <w:rPr>
                <w:rFonts w:hint="default" w:ascii="Times New Roman" w:hAnsi="Times New Roman" w:cs="Times New Roman"/>
                <w:sz w:val="18"/>
              </w:rPr>
              <w:br w:type="textWrapping"/>
            </w:r>
            <w:r>
              <w:rPr>
                <w:rFonts w:hint="default" w:ascii="Times New Roman" w:hAnsi="Times New Roman" w:cs="Times New Roman"/>
                <w:sz w:val="18"/>
              </w:rPr>
              <w:t>var keywords = request.Message.ToLower().Split(' ', StringSplitOptions.RemoveEmptyEntries);</w:t>
            </w:r>
            <w:r>
              <w:rPr>
                <w:rFonts w:hint="default" w:ascii="Times New Roman" w:hAnsi="Times New Roman" w:cs="Times New Roman"/>
                <w:sz w:val="18"/>
              </w:rPr>
              <w:br w:type="textWrapping"/>
            </w:r>
            <w:r>
              <w:rPr>
                <w:rFonts w:hint="default" w:ascii="Times New Roman" w:hAnsi="Times New Roman" w:cs="Times New Roman"/>
                <w:sz w:val="18"/>
              </w:rPr>
              <w:t>var query = _context.SanPhams.Where(s =&gt; s.TrenKe &amp;&amp; s.SoLuong &gt; 0);</w:t>
            </w:r>
            <w:r>
              <w:rPr>
                <w:rFonts w:hint="default" w:ascii="Times New Roman" w:hAnsi="Times New Roman" w:cs="Times New Roman"/>
                <w:sz w:val="18"/>
              </w:rPr>
              <w:br w:type="textWrapping"/>
            </w:r>
            <w:r>
              <w:rPr>
                <w:rFonts w:hint="default" w:ascii="Times New Roman" w:hAnsi="Times New Roman" w:cs="Times New Roman"/>
                <w:sz w:val="18"/>
              </w:rPr>
              <w:br w:type="textWrapping"/>
            </w:r>
            <w:r>
              <w:rPr>
                <w:rFonts w:hint="default" w:ascii="Times New Roman" w:hAnsi="Times New Roman" w:cs="Times New Roman"/>
                <w:sz w:val="18"/>
              </w:rPr>
              <w:t>var relatedProducts = await query.ToListAsync();</w:t>
            </w:r>
            <w:r>
              <w:rPr>
                <w:rFonts w:hint="default" w:ascii="Times New Roman" w:hAnsi="Times New Roman" w:cs="Times New Roman"/>
                <w:sz w:val="18"/>
              </w:rPr>
              <w:br w:type="textWrapping"/>
            </w:r>
            <w:r>
              <w:rPr>
                <w:rFonts w:hint="default" w:ascii="Times New Roman" w:hAnsi="Times New Roman" w:cs="Times New Roman"/>
                <w:sz w:val="18"/>
              </w:rPr>
              <w:br w:type="textWrapping"/>
            </w:r>
            <w:r>
              <w:rPr>
                <w:rFonts w:hint="default" w:ascii="Times New Roman" w:hAnsi="Times New Roman" w:cs="Times New Roman"/>
                <w:sz w:val="18"/>
              </w:rPr>
              <w:t>// Lọc trên memory</w:t>
            </w:r>
            <w:r>
              <w:rPr>
                <w:rFonts w:hint="default" w:ascii="Times New Roman" w:hAnsi="Times New Roman" w:cs="Times New Roman"/>
                <w:sz w:val="18"/>
              </w:rPr>
              <w:br w:type="textWrapping"/>
            </w:r>
            <w:r>
              <w:rPr>
                <w:rFonts w:hint="default" w:ascii="Times New Roman" w:hAnsi="Times New Roman" w:cs="Times New Roman"/>
                <w:sz w:val="18"/>
              </w:rPr>
              <w:t>var matchedProducts = relatedProducts</w:t>
            </w:r>
            <w:r>
              <w:rPr>
                <w:rFonts w:hint="default" w:ascii="Times New Roman" w:hAnsi="Times New Roman" w:cs="Times New Roman"/>
                <w:sz w:val="18"/>
              </w:rPr>
              <w:br w:type="textWrapping"/>
            </w:r>
            <w:r>
              <w:rPr>
                <w:rFonts w:hint="default" w:ascii="Times New Roman" w:hAnsi="Times New Roman" w:cs="Times New Roman"/>
                <w:sz w:val="18"/>
              </w:rPr>
              <w:t xml:space="preserve">    .Where(s =&gt; keywords.Any(k =&gt; s.TenSanPham.ToLower().Contains(k) || (s.CongDung != null &amp;&amp; s.CongDung.ToLower().Contains(k))))</w:t>
            </w:r>
            <w:r>
              <w:rPr>
                <w:rFonts w:hint="default" w:ascii="Times New Roman" w:hAnsi="Times New Roman" w:cs="Times New Roman"/>
                <w:sz w:val="18"/>
              </w:rPr>
              <w:br w:type="textWrapping"/>
            </w:r>
            <w:r>
              <w:rPr>
                <w:rFonts w:hint="default" w:ascii="Times New Roman" w:hAnsi="Times New Roman" w:cs="Times New Roman"/>
                <w:sz w:val="18"/>
              </w:rPr>
              <w:t xml:space="preserve">    .Take(5)</w:t>
            </w:r>
            <w:r>
              <w:rPr>
                <w:rFonts w:hint="default" w:ascii="Times New Roman" w:hAnsi="Times New Roman" w:cs="Times New Roman"/>
                <w:sz w:val="18"/>
              </w:rPr>
              <w:br w:type="textWrapping"/>
            </w:r>
            <w:r>
              <w:rPr>
                <w:rFonts w:hint="default" w:ascii="Times New Roman" w:hAnsi="Times New Roman" w:cs="Times New Roman"/>
                <w:sz w:val="18"/>
              </w:rPr>
              <w:t xml:space="preserve">    .ToList();</w:t>
            </w:r>
            <w:r>
              <w:rPr>
                <w:rFonts w:hint="default" w:ascii="Times New Roman" w:hAnsi="Times New Roman" w:cs="Times New Roman"/>
                <w:sz w:val="18"/>
              </w:rPr>
              <w:br w:type="textWrapping"/>
            </w:r>
            <w:r>
              <w:rPr>
                <w:rFonts w:hint="default" w:ascii="Times New Roman" w:hAnsi="Times New Roman" w:cs="Times New Roman"/>
                <w:sz w:val="18"/>
              </w:rPr>
              <w:br w:type="textWrapping"/>
            </w:r>
            <w:r>
              <w:rPr>
                <w:rFonts w:hint="default" w:ascii="Times New Roman" w:hAnsi="Times New Roman" w:cs="Times New Roman"/>
                <w:sz w:val="18"/>
              </w:rPr>
              <w:t>// Nếu không tìm thấy bằng keyword, lấy ngẫu nhiên 5 sản phẩm nổi bật làm fallback</w:t>
            </w:r>
            <w:r>
              <w:rPr>
                <w:rFonts w:hint="default" w:ascii="Times New Roman" w:hAnsi="Times New Roman" w:cs="Times New Roman"/>
                <w:sz w:val="18"/>
              </w:rPr>
              <w:br w:type="textWrapping"/>
            </w:r>
            <w:r>
              <w:rPr>
                <w:rFonts w:hint="default" w:ascii="Times New Roman" w:hAnsi="Times New Roman" w:cs="Times New Roman"/>
                <w:sz w:val="18"/>
              </w:rPr>
              <w:t>if (matchedProducts.Count == 0)</w:t>
            </w:r>
            <w:r>
              <w:rPr>
                <w:rFonts w:hint="default" w:ascii="Times New Roman" w:hAnsi="Times New Roman" w:cs="Times New Roman"/>
                <w:sz w:val="18"/>
              </w:rPr>
              <w:br w:type="textWrapping"/>
            </w:r>
            <w:r>
              <w:rPr>
                <w:rFonts w:hint="default" w:ascii="Times New Roman" w:hAnsi="Times New Roman" w:cs="Times New Roman"/>
                <w:sz w:val="18"/>
              </w:rPr>
              <w:t>{</w:t>
            </w:r>
            <w:r>
              <w:rPr>
                <w:rFonts w:hint="default" w:ascii="Times New Roman" w:hAnsi="Times New Roman" w:cs="Times New Roman"/>
                <w:sz w:val="18"/>
              </w:rPr>
              <w:br w:type="textWrapping"/>
            </w:r>
            <w:r>
              <w:rPr>
                <w:rFonts w:hint="default" w:ascii="Times New Roman" w:hAnsi="Times New Roman" w:cs="Times New Roman"/>
                <w:sz w:val="18"/>
              </w:rPr>
              <w:t xml:space="preserve">    matchedProducts = relatedProducts.Where(s =&gt; s.NoiBat).Take(5).ToList();</w:t>
            </w:r>
            <w:r>
              <w:rPr>
                <w:rFonts w:hint="default" w:ascii="Times New Roman" w:hAnsi="Times New Roman" w:cs="Times New Roman"/>
                <w:sz w:val="18"/>
              </w:rPr>
              <w:br w:type="textWrapping"/>
            </w:r>
            <w:r>
              <w:rPr>
                <w:rFonts w:hint="default" w:ascii="Times New Roman" w:hAnsi="Times New Roman" w:cs="Times New Roman"/>
                <w:sz w:val="18"/>
              </w:rPr>
              <w:t>}</w:t>
            </w:r>
            <w:r>
              <w:rPr>
                <w:rFonts w:hint="default" w:ascii="Times New Roman" w:hAnsi="Times New Roman" w:cs="Times New Roman"/>
                <w:sz w:val="18"/>
              </w:rPr>
              <w:br w:type="textWrapping"/>
            </w:r>
            <w:r>
              <w:rPr>
                <w:rFonts w:hint="default" w:ascii="Times New Roman" w:hAnsi="Times New Roman" w:cs="Times New Roman"/>
                <w:sz w:val="18"/>
              </w:rPr>
              <w:br w:type="textWrapping"/>
            </w:r>
            <w:r>
              <w:rPr>
                <w:rFonts w:hint="default" w:ascii="Times New Roman" w:hAnsi="Times New Roman" w:cs="Times New Roman"/>
                <w:sz w:val="18"/>
              </w:rPr>
              <w:t>// 3. Xây dựng System Prompt</w:t>
            </w:r>
            <w:r>
              <w:rPr>
                <w:rFonts w:hint="default" w:ascii="Times New Roman" w:hAnsi="Times New Roman" w:cs="Times New Roman"/>
                <w:sz w:val="18"/>
              </w:rPr>
              <w:br w:type="textWrapping"/>
            </w:r>
            <w:r>
              <w:rPr>
                <w:rFonts w:hint="default" w:ascii="Times New Roman" w:hAnsi="Times New Roman" w:cs="Times New Roman"/>
                <w:sz w:val="18"/>
              </w:rPr>
              <w:t>var contextBuilder = new StringBuilder();</w:t>
            </w:r>
            <w:r>
              <w:rPr>
                <w:rFonts w:hint="default" w:ascii="Times New Roman" w:hAnsi="Times New Roman" w:cs="Times New Roman"/>
                <w:sz w:val="18"/>
              </w:rPr>
              <w:br w:type="textWrapping"/>
            </w:r>
            <w:r>
              <w:rPr>
                <w:rFonts w:hint="default" w:ascii="Times New Roman" w:hAnsi="Times New Roman" w:cs="Times New Roman"/>
                <w:sz w:val="18"/>
              </w:rPr>
              <w:t>contextBuilder.AppendLine("Bạn là một dược sĩ tư vấn tận tâm và chuyên nghiệp của nhà thuốc online. Nhiệm vụ của bạn là tư vấn sức khỏe cơ bản và gợi ý các sản phẩm phù hợp cho khách hàng dựa vào danh sách sản phẩm sau:");</w:t>
            </w:r>
            <w:r>
              <w:rPr>
                <w:rFonts w:hint="default" w:ascii="Times New Roman" w:hAnsi="Times New Roman" w:cs="Times New Roman"/>
                <w:sz w:val="18"/>
              </w:rPr>
              <w:br w:type="textWrapping"/>
            </w:r>
            <w:r>
              <w:rPr>
                <w:rFonts w:hint="default" w:ascii="Times New Roman" w:hAnsi="Times New Roman" w:cs="Times New Roman"/>
                <w:sz w:val="18"/>
              </w:rPr>
              <w:br w:type="textWrapping"/>
            </w:r>
            <w:r>
              <w:rPr>
                <w:rFonts w:hint="default" w:ascii="Times New Roman" w:hAnsi="Times New Roman" w:cs="Times New Roman"/>
                <w:sz w:val="18"/>
              </w:rPr>
              <w:t>foreach (var sp in matchedProducts)</w:t>
            </w:r>
            <w:r>
              <w:rPr>
                <w:rFonts w:hint="default" w:ascii="Times New Roman" w:hAnsi="Times New Roman" w:cs="Times New Roman"/>
                <w:sz w:val="18"/>
              </w:rPr>
              <w:br w:type="textWrapping"/>
            </w:r>
            <w:r>
              <w:rPr>
                <w:rFonts w:hint="default" w:ascii="Times New Roman" w:hAnsi="Times New Roman" w:cs="Times New Roman"/>
                <w:sz w:val="18"/>
              </w:rPr>
              <w:t>{</w:t>
            </w:r>
            <w:r>
              <w:rPr>
                <w:rFonts w:hint="default" w:ascii="Times New Roman" w:hAnsi="Times New Roman" w:cs="Times New Roman"/>
                <w:sz w:val="18"/>
              </w:rPr>
              <w:br w:type="textWrapping"/>
            </w:r>
            <w:r>
              <w:rPr>
                <w:rFonts w:hint="default" w:ascii="Times New Roman" w:hAnsi="Times New Roman" w:cs="Times New Roman"/>
                <w:sz w:val="18"/>
              </w:rPr>
              <w:t xml:space="preserve">    contextBuilder.AppendLine($"- Tên: {sp.TenSanPham}. Giá: {sp.GiaBan:N0} VNĐ.");</w:t>
            </w:r>
            <w:r>
              <w:rPr>
                <w:rFonts w:hint="default" w:ascii="Times New Roman" w:hAnsi="Times New Roman" w:cs="Times New Roman"/>
                <w:sz w:val="18"/>
              </w:rPr>
              <w:br w:type="textWrapping"/>
            </w:r>
            <w:r>
              <w:rPr>
                <w:rFonts w:hint="default" w:ascii="Times New Roman" w:hAnsi="Times New Roman" w:cs="Times New Roman"/>
                <w:sz w:val="18"/>
              </w:rPr>
              <w:t xml:space="preserve">    if (!string.IsNullOrEmpty(sp.CongDung)) contextBuilder.AppendLine($"  Công dụng: {sp.CongDung}");</w:t>
            </w:r>
            <w:r>
              <w:rPr>
                <w:rFonts w:hint="default" w:ascii="Times New Roman" w:hAnsi="Times New Roman" w:cs="Times New Roman"/>
                <w:sz w:val="18"/>
              </w:rPr>
              <w:br w:type="textWrapping"/>
            </w:r>
            <w:r>
              <w:rPr>
                <w:rFonts w:hint="default" w:ascii="Times New Roman" w:hAnsi="Times New Roman" w:cs="Times New Roman"/>
                <w:sz w:val="18"/>
              </w:rPr>
              <w:t xml:space="preserve">    if (!string.IsNullOrEmpty(sp.ThanhPhan)) contextBuilder.AppendLine($"  Thành phần: {sp.ThanhPhan}");</w:t>
            </w:r>
            <w:r>
              <w:rPr>
                <w:rFonts w:hint="default" w:ascii="Times New Roman" w:hAnsi="Times New Roman" w:cs="Times New Roman"/>
                <w:sz w:val="18"/>
              </w:rPr>
              <w:br w:type="textWrapping"/>
            </w:r>
            <w:r>
              <w:rPr>
                <w:rFonts w:hint="default" w:ascii="Times New Roman" w:hAnsi="Times New Roman" w:cs="Times New Roman"/>
                <w:sz w:val="18"/>
              </w:rPr>
              <w:t>}</w:t>
            </w:r>
            <w:r>
              <w:rPr>
                <w:rFonts w:hint="default" w:ascii="Times New Roman" w:hAnsi="Times New Roman" w:cs="Times New Roman"/>
                <w:sz w:val="18"/>
              </w:rPr>
              <w:br w:type="textWrapping"/>
            </w:r>
            <w:r>
              <w:rPr>
                <w:rFonts w:hint="default" w:ascii="Times New Roman" w:hAnsi="Times New Roman" w:cs="Times New Roman"/>
                <w:sz w:val="18"/>
              </w:rPr>
              <w:br w:type="textWrapping"/>
            </w:r>
            <w:r>
              <w:rPr>
                <w:rFonts w:hint="default" w:ascii="Times New Roman" w:hAnsi="Times New Roman" w:cs="Times New Roman"/>
                <w:sz w:val="18"/>
              </w:rPr>
              <w:t>contextBuilder.AppendLine("Quy tắc trả lời:");</w:t>
            </w:r>
            <w:r>
              <w:rPr>
                <w:rFonts w:hint="default" w:ascii="Times New Roman" w:hAnsi="Times New Roman" w:cs="Times New Roman"/>
                <w:sz w:val="18"/>
              </w:rPr>
              <w:br w:type="textWrapping"/>
            </w:r>
            <w:r>
              <w:rPr>
                <w:rFonts w:hint="default" w:ascii="Times New Roman" w:hAnsi="Times New Roman" w:cs="Times New Roman"/>
                <w:sz w:val="18"/>
              </w:rPr>
              <w:t>contextBuilder.AppendLine("1. Luôn lịch sự, ngắn gọn và dễ hiểu.");</w:t>
            </w:r>
            <w:r>
              <w:rPr>
                <w:rFonts w:hint="default" w:ascii="Times New Roman" w:hAnsi="Times New Roman" w:cs="Times New Roman"/>
                <w:sz w:val="18"/>
              </w:rPr>
              <w:br w:type="textWrapping"/>
            </w:r>
            <w:r>
              <w:rPr>
                <w:rFonts w:hint="default" w:ascii="Times New Roman" w:hAnsi="Times New Roman" w:cs="Times New Roman"/>
                <w:sz w:val="18"/>
              </w:rPr>
              <w:t>contextBuilder.AppendLine("2. Chỉ khuyên dùng các sản phẩm có trong danh sách trên nếu phù hợp. Nếu không có sản phẩm nào hợp, hãy nói thật là hiện cửa hàng chưa có thuốc đó và khuyên họ đi khám bác sĩ.");</w:t>
            </w:r>
            <w:r>
              <w:rPr>
                <w:rFonts w:hint="default" w:ascii="Times New Roman" w:hAnsi="Times New Roman" w:cs="Times New Roman"/>
                <w:sz w:val="18"/>
              </w:rPr>
              <w:br w:type="textWrapping"/>
            </w:r>
            <w:r>
              <w:rPr>
                <w:rFonts w:hint="default" w:ascii="Times New Roman" w:hAnsi="Times New Roman" w:cs="Times New Roman"/>
                <w:sz w:val="18"/>
              </w:rPr>
              <w:t>contextBuilder.AppendLine("3. Trả lời bằng tiếng Việt, định dạng rõ ràng (có thể dùng icon).");</w:t>
            </w:r>
            <w:r>
              <w:rPr>
                <w:rFonts w:hint="default" w:ascii="Times New Roman" w:hAnsi="Times New Roman" w:cs="Times New Roman"/>
                <w:sz w:val="18"/>
              </w:rPr>
              <w:br w:type="textWrapping"/>
            </w:r>
            <w:r>
              <w:rPr>
                <w:rFonts w:hint="default" w:ascii="Times New Roman" w:hAnsi="Times New Roman" w:cs="Times New Roman"/>
                <w:sz w:val="18"/>
              </w:rPr>
              <w:t>contextBuilder.AppendLine("4. Luôn thêm câu nhắc: \"Lưu ý: Bạn nên tham khảo ý kiến bác sĩ hoặc chuyên gia y tế trước khi sử dụng bất kỳ loại thuốc nào.\" nếu tư vấn về bệnh.");</w:t>
            </w:r>
          </w:p>
        </w:tc>
      </w:tr>
    </w:tbl>
    <w:p w14:paraId="5DE99C9B">
      <w:pPr>
        <w:spacing w:before="0" w:after="120"/>
        <w:rPr>
          <w:rFonts w:hint="default" w:ascii="Times New Roman" w:hAnsi="Times New Roman" w:cs="Times New Roman"/>
        </w:rPr>
      </w:pPr>
    </w:p>
    <w:p w14:paraId="32AAD646">
      <w:pPr>
        <w:rPr>
          <w:rFonts w:hint="default" w:ascii="Times New Roman" w:hAnsi="Times New Roman" w:cs="Times New Roman"/>
        </w:rPr>
      </w:pPr>
      <w:r>
        <w:rPr>
          <w:rFonts w:hint="default" w:ascii="Times New Roman" w:hAnsi="Times New Roman" w:cs="Times New Roman"/>
        </w:rPr>
        <w:t>Cơ chế này đảm bảo trợ lý AI luôn đưa ra thông tin tư vấn cực kỳ chính xác và bám sát thực tế kho hàng của nhà thuốc, tránh tình trạng đề xuất các loại thuốc không có sẵn. Do đó, người dùng có thể trò chuyện trực tiếp để tìm hiểu về các loại thuốc biệt dược và nhanh chóng tìm mua các sản phẩm phù hợp.</w:t>
      </w:r>
    </w:p>
    <w:p w14:paraId="27A4BFD2">
      <w:pPr>
        <w:rPr>
          <w:rFonts w:hint="default" w:ascii="Times New Roman" w:hAnsi="Times New Roman" w:cs="Times New Roman"/>
        </w:rPr>
      </w:pPr>
      <w:r>
        <w:rPr>
          <w:rFonts w:hint="default" w:ascii="Times New Roman" w:hAnsi="Times New Roman" w:cs="Times New Roman"/>
        </w:rPr>
        <w:br w:type="page"/>
      </w:r>
    </w:p>
    <w:p w14:paraId="4F258EDF">
      <w:pPr>
        <w:pStyle w:val="2"/>
        <w:rPr>
          <w:rFonts w:hint="default" w:ascii="Times New Roman" w:hAnsi="Times New Roman" w:cs="Times New Roman"/>
        </w:rPr>
      </w:pPr>
      <w:r>
        <w:rPr>
          <w:rFonts w:hint="default" w:ascii="Times New Roman" w:hAnsi="Times New Roman" w:cs="Times New Roman"/>
        </w:rPr>
        <w:t>CHƯƠNG 4: TRIỂN KHAI VÀ KẾT QUẢ ĐẠT ĐƯỢC</w:t>
      </w:r>
    </w:p>
    <w:p w14:paraId="6D119019">
      <w:pPr>
        <w:pStyle w:val="3"/>
        <w:rPr>
          <w:rFonts w:hint="default" w:ascii="Times New Roman" w:hAnsi="Times New Roman" w:cs="Times New Roman"/>
        </w:rPr>
      </w:pPr>
      <w:r>
        <w:rPr>
          <w:rFonts w:hint="default" w:ascii="Times New Roman" w:hAnsi="Times New Roman" w:cs="Times New Roman"/>
        </w:rPr>
        <w:t>4.1. Môi trường triển khai và cấu hình dự án</w:t>
      </w:r>
    </w:p>
    <w:p w14:paraId="7E851B2F">
      <w:pPr>
        <w:rPr>
          <w:rFonts w:hint="default" w:ascii="Times New Roman" w:hAnsi="Times New Roman" w:cs="Times New Roman"/>
        </w:rPr>
      </w:pPr>
      <w:r>
        <w:rPr>
          <w:rFonts w:hint="default" w:ascii="Times New Roman" w:hAnsi="Times New Roman" w:cs="Times New Roman"/>
        </w:rPr>
        <w:t>Hệ thống đã được đóng gói và thử nghiệm thành công trên môi trường cục bộ chuẩn bị cho việc đưa lên Cloud:</w:t>
      </w:r>
    </w:p>
    <w:p w14:paraId="241B43B3">
      <w:pPr>
        <w:pStyle w:val="23"/>
        <w:spacing w:after="60"/>
        <w:ind w:left="360"/>
        <w:rPr>
          <w:rFonts w:hint="default" w:ascii="Times New Roman" w:hAnsi="Times New Roman" w:cs="Times New Roman"/>
        </w:rPr>
      </w:pPr>
      <w:r>
        <w:rPr>
          <w:rFonts w:hint="default" w:ascii="Times New Roman" w:hAnsi="Times New Roman" w:cs="Times New Roman"/>
          <w:b/>
        </w:rPr>
        <w:t>Hệ điều hành tối ưu:</w:t>
      </w:r>
      <w:r>
        <w:rPr>
          <w:rFonts w:hint="default" w:ascii="Times New Roman" w:hAnsi="Times New Roman" w:cs="Times New Roman"/>
        </w:rPr>
        <w:t xml:space="preserve"> Windows Server / Windows 11.</w:t>
      </w:r>
    </w:p>
    <w:p w14:paraId="29E24E76">
      <w:pPr>
        <w:pStyle w:val="23"/>
        <w:spacing w:after="60"/>
        <w:ind w:left="360"/>
        <w:rPr>
          <w:rFonts w:hint="default" w:ascii="Times New Roman" w:hAnsi="Times New Roman" w:cs="Times New Roman"/>
        </w:rPr>
      </w:pPr>
      <w:r>
        <w:rPr>
          <w:rFonts w:hint="default" w:ascii="Times New Roman" w:hAnsi="Times New Roman" w:cs="Times New Roman"/>
          <w:b/>
        </w:rPr>
        <w:t>Môi trường phát triển:</w:t>
      </w:r>
      <w:r>
        <w:rPr>
          <w:rFonts w:hint="default" w:ascii="Times New Roman" w:hAnsi="Times New Roman" w:cs="Times New Roman"/>
        </w:rPr>
        <w:t xml:space="preserve"> Microsoft Visual Studio 2022 / JetBrains Rider.</w:t>
      </w:r>
    </w:p>
    <w:p w14:paraId="5C4B7540">
      <w:pPr>
        <w:pStyle w:val="23"/>
        <w:spacing w:after="60"/>
        <w:ind w:left="360"/>
        <w:rPr>
          <w:rFonts w:hint="default" w:ascii="Times New Roman" w:hAnsi="Times New Roman" w:cs="Times New Roman"/>
        </w:rPr>
      </w:pPr>
      <w:r>
        <w:rPr>
          <w:rFonts w:hint="default" w:ascii="Times New Roman" w:hAnsi="Times New Roman" w:cs="Times New Roman"/>
          <w:b/>
        </w:rPr>
        <w:t>Cơ sở dữ liệu:</w:t>
      </w:r>
      <w:r>
        <w:rPr>
          <w:rFonts w:hint="default" w:ascii="Times New Roman" w:hAnsi="Times New Roman" w:cs="Times New Roman"/>
        </w:rPr>
        <w:t xml:space="preserve"> Microsoft SQL Server 2022 Express.</w:t>
      </w:r>
    </w:p>
    <w:p w14:paraId="000B8811">
      <w:pPr>
        <w:pStyle w:val="23"/>
        <w:spacing w:after="60"/>
        <w:ind w:left="360"/>
        <w:rPr>
          <w:rFonts w:hint="default" w:ascii="Times New Roman" w:hAnsi="Times New Roman" w:cs="Times New Roman"/>
        </w:rPr>
      </w:pPr>
      <w:r>
        <w:rPr>
          <w:rFonts w:hint="default" w:ascii="Times New Roman" w:hAnsi="Times New Roman" w:cs="Times New Roman"/>
          <w:b/>
        </w:rPr>
        <w:t>Phiên bản runtime:</w:t>
      </w:r>
      <w:r>
        <w:rPr>
          <w:rFonts w:hint="default" w:ascii="Times New Roman" w:hAnsi="Times New Roman" w:cs="Times New Roman"/>
        </w:rPr>
        <w:t xml:space="preserve"> .NET 10.0 (C# 14).</w:t>
      </w:r>
    </w:p>
    <w:p w14:paraId="0AA5E483">
      <w:pPr>
        <w:pStyle w:val="23"/>
        <w:spacing w:after="60"/>
        <w:ind w:left="360"/>
        <w:rPr>
          <w:rFonts w:hint="default" w:ascii="Times New Roman" w:hAnsi="Times New Roman" w:cs="Times New Roman"/>
        </w:rPr>
      </w:pPr>
      <w:r>
        <w:rPr>
          <w:rFonts w:hint="default" w:ascii="Times New Roman" w:hAnsi="Times New Roman" w:cs="Times New Roman"/>
          <w:b/>
        </w:rPr>
        <w:t>Cấu hình kết nối API:</w:t>
      </w:r>
      <w:r>
        <w:rPr>
          <w:rFonts w:hint="default" w:ascii="Times New Roman" w:hAnsi="Times New Roman" w:cs="Times New Roman"/>
        </w:rPr>
        <w:t xml:space="preserve"> Google Gemini Pro API Key được bảo mật an toàn thông qua biến môi trường hoặc file cấu hình bí mật.</w:t>
      </w:r>
    </w:p>
    <w:p w14:paraId="180752B5">
      <w:pPr>
        <w:pStyle w:val="3"/>
        <w:rPr>
          <w:rFonts w:hint="default" w:ascii="Times New Roman" w:hAnsi="Times New Roman" w:cs="Times New Roman"/>
        </w:rPr>
      </w:pPr>
      <w:r>
        <w:rPr>
          <w:rFonts w:hint="default" w:ascii="Times New Roman" w:hAnsi="Times New Roman" w:cs="Times New Roman"/>
        </w:rPr>
        <w:t>4.2. Kết quả giao diện &amp; chức năng phía Khách hàng (Store Front)</w:t>
      </w:r>
    </w:p>
    <w:p w14:paraId="3F2BFBC1">
      <w:pPr>
        <w:rPr>
          <w:rFonts w:hint="default" w:ascii="Times New Roman" w:hAnsi="Times New Roman" w:cs="Times New Roman"/>
        </w:rPr>
      </w:pPr>
      <w:r>
        <w:rPr>
          <w:rFonts w:hint="default" w:ascii="Times New Roman" w:hAnsi="Times New Roman" w:cs="Times New Roman"/>
        </w:rPr>
        <w:t>Khách hàng truy cập trang Web chính thức của nhà thuốc sẽ được trải nghiệm các giao diện cao cấp:</w:t>
      </w:r>
    </w:p>
    <w:p w14:paraId="2B6962D5">
      <w:pPr>
        <w:pStyle w:val="29"/>
        <w:spacing w:after="60"/>
        <w:ind w:left="360"/>
        <w:rPr>
          <w:rFonts w:hint="default" w:ascii="Times New Roman" w:hAnsi="Times New Roman" w:cs="Times New Roman"/>
        </w:rPr>
      </w:pPr>
      <w:r>
        <w:rPr>
          <w:rFonts w:hint="default" w:ascii="Times New Roman" w:hAnsi="Times New Roman" w:cs="Times New Roman"/>
          <w:b/>
        </w:rPr>
        <w:t>Trang chủ và Store bán hàng trực tuyến:</w:t>
      </w:r>
      <w:r>
        <w:rPr>
          <w:rFonts w:hint="default" w:ascii="Times New Roman" w:hAnsi="Times New Roman" w:cs="Times New Roman"/>
        </w:rPr>
        <w:t xml:space="preserve"> Thiết kế hiện đại, responsive hoàn hảo trên thiết bị di động. Khách hàng có thể dễ dàng lọc thuốc theo danh mục, tìm kiếm thuốc nhanh theo cơ chế gõ phím đến đâu hiển thị kết quả đến đó (AJAX Search).</w:t>
      </w:r>
    </w:p>
    <w:p w14:paraId="5A174498">
      <w:pPr>
        <w:pStyle w:val="29"/>
        <w:spacing w:after="60"/>
        <w:ind w:left="360"/>
        <w:rPr>
          <w:rFonts w:hint="default" w:ascii="Times New Roman" w:hAnsi="Times New Roman" w:cs="Times New Roman"/>
        </w:rPr>
      </w:pPr>
      <w:r>
        <w:rPr>
          <w:rFonts w:hint="default" w:ascii="Times New Roman" w:hAnsi="Times New Roman" w:cs="Times New Roman"/>
          <w:b/>
        </w:rPr>
        <w:t>Xem chi tiết sản phẩm và Hạn sử dụng theo lô:</w:t>
      </w:r>
      <w:r>
        <w:rPr>
          <w:rFonts w:hint="default" w:ascii="Times New Roman" w:hAnsi="Times New Roman" w:cs="Times New Roman"/>
        </w:rPr>
        <w:t xml:space="preserve"> Hiển thị chi tiết thành phần, chỉ định, tác dụng phụ và đặc biệt là hạn sử dụng của lô hàng đang phân phối, tạo độ tin cậy tuyệt đối.</w:t>
      </w:r>
    </w:p>
    <w:p w14:paraId="2FDFC070">
      <w:pPr>
        <w:pStyle w:val="29"/>
        <w:spacing w:after="60"/>
        <w:ind w:left="360"/>
        <w:rPr>
          <w:rFonts w:hint="default" w:ascii="Times New Roman" w:hAnsi="Times New Roman" w:cs="Times New Roman"/>
        </w:rPr>
      </w:pPr>
      <w:r>
        <w:rPr>
          <w:rFonts w:hint="default" w:ascii="Times New Roman" w:hAnsi="Times New Roman" w:cs="Times New Roman"/>
          <w:b/>
        </w:rPr>
        <w:t>Trang Đơn thuốc bác sĩ (Toa thuốc mẫu):</w:t>
      </w:r>
      <w:r>
        <w:rPr>
          <w:rFonts w:hint="default" w:ascii="Times New Roman" w:hAnsi="Times New Roman" w:cs="Times New Roman"/>
        </w:rPr>
        <w:t xml:space="preserve"> Cho phép người dùng tìm kiếm đơn thuốc theo mã chẩn đoán, xem hình ảnh toa thuốc của bác sĩ kê và thực hiện mua trọn bộ thuốc trong toa chỉ bằng nút "Mua trọn đơn thuốc".</w:t>
      </w:r>
    </w:p>
    <w:p w14:paraId="23D089BE">
      <w:pPr>
        <w:pStyle w:val="29"/>
        <w:spacing w:after="60"/>
        <w:ind w:left="360"/>
        <w:rPr>
          <w:rFonts w:hint="default" w:ascii="Times New Roman" w:hAnsi="Times New Roman" w:cs="Times New Roman"/>
        </w:rPr>
      </w:pPr>
      <w:r>
        <w:rPr>
          <w:rFonts w:hint="default" w:ascii="Times New Roman" w:hAnsi="Times New Roman" w:cs="Times New Roman"/>
          <w:b/>
        </w:rPr>
        <w:t>Hộp thoại Trợ lý y tế AI (Gemini Chatbot):</w:t>
      </w:r>
      <w:r>
        <w:rPr>
          <w:rFonts w:hint="default" w:ascii="Times New Roman" w:hAnsi="Times New Roman" w:cs="Times New Roman"/>
        </w:rPr>
        <w:t xml:space="preserve"> Giao diện chat dạng trượt bên góc màn hình với hiệu ứng typing mượt mà, hỗ trợ giải đáp mọi thắc mắc của khách hàng về thuốc 24/7.</w:t>
      </w:r>
    </w:p>
    <w:p w14:paraId="27D84084">
      <w:pPr>
        <w:pStyle w:val="3"/>
        <w:rPr>
          <w:rFonts w:hint="default" w:ascii="Times New Roman" w:hAnsi="Times New Roman" w:cs="Times New Roman"/>
        </w:rPr>
      </w:pPr>
      <w:r>
        <w:rPr>
          <w:rFonts w:hint="default" w:ascii="Times New Roman" w:hAnsi="Times New Roman" w:cs="Times New Roman"/>
        </w:rPr>
        <w:t>4.3. Kết quả giao diện &amp; chức năng phía Quản trị (Admin) và Nhân viên (POS)</w:t>
      </w:r>
    </w:p>
    <w:p w14:paraId="78427A16">
      <w:pPr>
        <w:pStyle w:val="29"/>
        <w:spacing w:after="60"/>
        <w:ind w:left="360"/>
        <w:rPr>
          <w:rFonts w:hint="default" w:ascii="Times New Roman" w:hAnsi="Times New Roman" w:cs="Times New Roman"/>
        </w:rPr>
      </w:pPr>
      <w:r>
        <w:rPr>
          <w:rFonts w:hint="default" w:ascii="Times New Roman" w:hAnsi="Times New Roman" w:cs="Times New Roman"/>
          <w:b/>
        </w:rPr>
        <w:t>Trang Dashboard Quản trị trực quan:</w:t>
      </w:r>
      <w:r>
        <w:rPr>
          <w:rFonts w:hint="default" w:ascii="Times New Roman" w:hAnsi="Times New Roman" w:cs="Times New Roman"/>
        </w:rPr>
        <w:t xml:space="preserve"> Cung cấp biểu đồ trực quan hóa dữ liệu doanh thu của 7 ngày gần nhất (sử dụng thư viện Chart.js). Hiển thị các cảnh báo quan trọng: Số lượng lô thuốc sắp hết hạn (trong vòng 60 ngày), các loại thuốc sắp hết hàng (dưới 20 đơn vị) để Admin kịp thời lên kế hoạch nhập hàng mới.</w:t>
      </w:r>
    </w:p>
    <w:p w14:paraId="70C6C24F">
      <w:pPr>
        <w:pStyle w:val="29"/>
        <w:spacing w:after="60"/>
        <w:ind w:left="360"/>
        <w:rPr>
          <w:rFonts w:hint="default" w:ascii="Times New Roman" w:hAnsi="Times New Roman" w:cs="Times New Roman"/>
        </w:rPr>
      </w:pPr>
      <w:r>
        <w:rPr>
          <w:rFonts w:hint="default" w:ascii="Times New Roman" w:hAnsi="Times New Roman" w:cs="Times New Roman"/>
          <w:b/>
        </w:rPr>
        <w:t>Giao diện Bán lẻ tại Quầy (POS):</w:t>
      </w:r>
      <w:r>
        <w:rPr>
          <w:rFonts w:hint="default" w:ascii="Times New Roman" w:hAnsi="Times New Roman" w:cs="Times New Roman"/>
        </w:rPr>
        <w:t xml:space="preserve"> Thiết kế tối ưu hóa cho dược sĩ thao tác nhanh chóng bằng bàn phím. Dược sĩ chỉ cần gõ vài ký tự đầu, hệ thống sẽ gợi ý danh sách thuốc, tự động điền giá bán. Dược sĩ có thể dễ dàng nhập liều lượng uống trực tiếp và tiến hành in hóa đơn ngay lập tức.</w:t>
      </w:r>
    </w:p>
    <w:p w14:paraId="061A82D6">
      <w:pPr>
        <w:pStyle w:val="29"/>
        <w:spacing w:after="60"/>
        <w:ind w:left="360"/>
        <w:rPr>
          <w:rFonts w:hint="default" w:ascii="Times New Roman" w:hAnsi="Times New Roman" w:cs="Times New Roman"/>
        </w:rPr>
      </w:pPr>
      <w:r>
        <w:rPr>
          <w:rFonts w:hint="default" w:ascii="Times New Roman" w:hAnsi="Times New Roman" w:cs="Times New Roman"/>
          <w:b/>
        </w:rPr>
        <w:t>Màn hình quản lý Lô thuốc và Tiêu hủy thuốc:</w:t>
      </w:r>
      <w:r>
        <w:rPr>
          <w:rFonts w:hint="default" w:ascii="Times New Roman" w:hAnsi="Times New Roman" w:cs="Times New Roman"/>
        </w:rPr>
        <w:t xml:space="preserve"> Cho phép nhập lô mới với việc tự động gợi ý mã lô khoa học theo định dạng </w:t>
      </w:r>
      <w:r>
        <w:rPr>
          <w:rFonts w:hint="default" w:ascii="Times New Roman" w:hAnsi="Times New Roman" w:cs="Times New Roman"/>
          <w:sz w:val="19"/>
        </w:rPr>
        <w:t>LO-YYYYMMDD-XXX</w:t>
      </w:r>
      <w:r>
        <w:rPr>
          <w:rFonts w:hint="default" w:ascii="Times New Roman" w:hAnsi="Times New Roman" w:cs="Times New Roman"/>
        </w:rPr>
        <w:t>. Khi thuốc hết hạn hoặc hỏng, Admin bấm nút "Tiêu hủy", hệ thống tự động trừ kho khả dụng, đổi trạng thái lô về vô hiệu hóa và cập nhật lại HSD của sản phẩm trên kệ.</w:t>
      </w:r>
    </w:p>
    <w:p w14:paraId="0AA3D8C1">
      <w:pPr>
        <w:pStyle w:val="29"/>
        <w:spacing w:after="60"/>
        <w:ind w:left="360"/>
        <w:rPr>
          <w:rFonts w:hint="default" w:ascii="Times New Roman" w:hAnsi="Times New Roman" w:cs="Times New Roman"/>
        </w:rPr>
      </w:pPr>
      <w:r>
        <w:rPr>
          <w:rFonts w:hint="default" w:ascii="Times New Roman" w:hAnsi="Times New Roman" w:cs="Times New Roman"/>
          <w:b/>
        </w:rPr>
        <w:t>Màn hình quản lý Voucher khuyến mãi:</w:t>
      </w:r>
      <w:r>
        <w:rPr>
          <w:rFonts w:hint="default" w:ascii="Times New Roman" w:hAnsi="Times New Roman" w:cs="Times New Roman"/>
        </w:rPr>
        <w:t xml:space="preserve"> Cho phép thiết lập mã giảm giá linh hoạt theo phần trăm, số tiền giảm tối đa, yêu cầu giá trị đơn hàng tối thiểu và số lượt sử dụng tối đa.</w:t>
      </w:r>
    </w:p>
    <w:p w14:paraId="5218683E">
      <w:pPr>
        <w:pStyle w:val="3"/>
        <w:rPr>
          <w:rFonts w:hint="default" w:ascii="Times New Roman" w:hAnsi="Times New Roman" w:cs="Times New Roman"/>
        </w:rPr>
      </w:pPr>
      <w:r>
        <w:rPr>
          <w:rFonts w:hint="default" w:ascii="Times New Roman" w:hAnsi="Times New Roman" w:cs="Times New Roman"/>
        </w:rPr>
        <w:t>4.4. Kiểm thử hệ thống và Đánh giá chất lượng (System Testing &amp; Quality Evaluation)</w:t>
      </w:r>
    </w:p>
    <w:p w14:paraId="7ED629DB">
      <w:pPr>
        <w:rPr>
          <w:rFonts w:hint="default" w:ascii="Times New Roman" w:hAnsi="Times New Roman" w:cs="Times New Roman"/>
        </w:rPr>
      </w:pPr>
      <w:r>
        <w:rPr>
          <w:rFonts w:hint="default" w:ascii="Times New Roman" w:hAnsi="Times New Roman" w:cs="Times New Roman"/>
        </w:rPr>
        <w:t>Để đảm bảo tính đúng đắn của thuật toán FEFO, hiệu năng đồng bộ của hệ thống và khả năng bảo mật trước các lỗ hổng nguy hiểm, dự án đã xây dựng bộ kiểm thử tự động toàn diện và thực hiện các quy trình kiểm thử thủ công nghiêm ngặt.</w:t>
      </w:r>
    </w:p>
    <w:p w14:paraId="7DFF051A">
      <w:pPr>
        <w:pStyle w:val="4"/>
        <w:rPr>
          <w:rFonts w:hint="default" w:ascii="Times New Roman" w:hAnsi="Times New Roman" w:cs="Times New Roman"/>
        </w:rPr>
      </w:pPr>
      <w:r>
        <w:rPr>
          <w:rFonts w:hint="default" w:ascii="Times New Roman" w:hAnsi="Times New Roman" w:cs="Times New Roman"/>
        </w:rPr>
        <w:t>A. Kiểm thử tự động (Automated Unit Testing với xUnit)</w:t>
      </w:r>
    </w:p>
    <w:p w14:paraId="1C97F29A">
      <w:pPr>
        <w:rPr>
          <w:rFonts w:hint="default" w:ascii="Times New Roman" w:hAnsi="Times New Roman" w:cs="Times New Roman"/>
        </w:rPr>
      </w:pPr>
      <w:r>
        <w:rPr>
          <w:rFonts w:hint="default" w:ascii="Times New Roman" w:hAnsi="Times New Roman" w:cs="Times New Roman"/>
        </w:rPr>
        <w:t xml:space="preserve">Hệ thống tích hợp một dự án kiểm thử chuyên biệt </w:t>
      </w:r>
      <w:r>
        <w:rPr>
          <w:rFonts w:hint="default" w:ascii="Times New Roman" w:hAnsi="Times New Roman" w:cs="Times New Roman"/>
          <w:b/>
        </w:rPr>
        <w:t>`do_an.UnitTests`</w:t>
      </w:r>
      <w:r>
        <w:rPr>
          <w:rFonts w:hint="default" w:ascii="Times New Roman" w:hAnsi="Times New Roman" w:cs="Times New Roman"/>
        </w:rPr>
        <w:t xml:space="preserve"> sử dụng framework </w:t>
      </w:r>
      <w:r>
        <w:rPr>
          <w:rFonts w:hint="default" w:ascii="Times New Roman" w:hAnsi="Times New Roman" w:cs="Times New Roman"/>
          <w:b/>
        </w:rPr>
        <w:t>xUnit</w:t>
      </w:r>
      <w:r>
        <w:rPr>
          <w:rFonts w:hint="default" w:ascii="Times New Roman" w:hAnsi="Times New Roman" w:cs="Times New Roman"/>
        </w:rPr>
        <w:t xml:space="preserve"> cùng thư viện </w:t>
      </w:r>
      <w:r>
        <w:rPr>
          <w:rFonts w:hint="default" w:ascii="Times New Roman" w:hAnsi="Times New Roman" w:cs="Times New Roman"/>
          <w:b/>
        </w:rPr>
        <w:t>Entity Framework Core In-Memory Database</w:t>
      </w:r>
      <w:r>
        <w:rPr>
          <w:rFonts w:hint="default" w:ascii="Times New Roman" w:hAnsi="Times New Roman" w:cs="Times New Roman"/>
        </w:rPr>
        <w:t xml:space="preserve"> để cô lập và giả lập dữ liệu kiểm thử. Bộ kiểm thử tập trung vào các logic nghiệp vụ quan trọng sau:</w:t>
      </w:r>
    </w:p>
    <w:p w14:paraId="189269F7">
      <w:pPr>
        <w:pStyle w:val="29"/>
        <w:spacing w:after="60"/>
        <w:ind w:left="360"/>
        <w:rPr>
          <w:rFonts w:hint="default" w:ascii="Times New Roman" w:hAnsi="Times New Roman" w:cs="Times New Roman"/>
        </w:rPr>
      </w:pPr>
      <w:r>
        <w:rPr>
          <w:rFonts w:hint="default" w:ascii="Times New Roman" w:hAnsi="Times New Roman" w:cs="Times New Roman"/>
          <w:b/>
        </w:rPr>
        <w:t>Kiểm thử logic xuất kho FEFO (`KhoHelperTests.cs`):</w:t>
      </w:r>
    </w:p>
    <w:p w14:paraId="33AD2DBC">
      <w:pPr>
        <w:pStyle w:val="23"/>
        <w:spacing w:after="60"/>
        <w:ind w:left="1080"/>
        <w:rPr>
          <w:rFonts w:hint="default" w:ascii="Times New Roman" w:hAnsi="Times New Roman" w:cs="Times New Roman"/>
        </w:rPr>
      </w:pPr>
      <w:r>
        <w:rPr>
          <w:rFonts w:hint="default" w:ascii="Times New Roman" w:hAnsi="Times New Roman" w:cs="Times New Roman"/>
          <w:sz w:val="19"/>
        </w:rPr>
        <w:t>TruKhoFEFO_SanPhamKhongTonTai_ReturnsFalse</w:t>
      </w:r>
      <w:r>
        <w:rPr>
          <w:rFonts w:hint="default" w:ascii="Times New Roman" w:hAnsi="Times New Roman" w:cs="Times New Roman"/>
        </w:rPr>
        <w:t>: Kiểm tra hành vi hệ thống khi yêu cầu trừ kho sản phẩm không tồn tại.</w:t>
      </w:r>
    </w:p>
    <w:p w14:paraId="249B19BA">
      <w:pPr>
        <w:pStyle w:val="23"/>
        <w:spacing w:after="60"/>
        <w:ind w:left="1080"/>
        <w:rPr>
          <w:rFonts w:hint="default" w:ascii="Times New Roman" w:hAnsi="Times New Roman" w:cs="Times New Roman"/>
        </w:rPr>
      </w:pPr>
      <w:r>
        <w:rPr>
          <w:rFonts w:hint="default" w:ascii="Times New Roman" w:hAnsi="Times New Roman" w:cs="Times New Roman"/>
          <w:sz w:val="19"/>
        </w:rPr>
        <w:t>TruKhoFEFO_KhongDuHang_ReturnsFalse</w:t>
      </w:r>
      <w:r>
        <w:rPr>
          <w:rFonts w:hint="default" w:ascii="Times New Roman" w:hAnsi="Times New Roman" w:cs="Times New Roman"/>
        </w:rPr>
        <w:t>: Kiểm tra trường hợp khách mua số lượng lớn hơn tổng tồn kho hiện có của tất cả các lô thuốc.</w:t>
      </w:r>
    </w:p>
    <w:p w14:paraId="4209F844">
      <w:pPr>
        <w:pStyle w:val="23"/>
        <w:spacing w:after="60"/>
        <w:ind w:left="1080"/>
        <w:rPr>
          <w:rFonts w:hint="default" w:ascii="Times New Roman" w:hAnsi="Times New Roman" w:cs="Times New Roman"/>
        </w:rPr>
      </w:pPr>
      <w:r>
        <w:rPr>
          <w:rFonts w:hint="default" w:ascii="Times New Roman" w:hAnsi="Times New Roman" w:cs="Times New Roman"/>
          <w:sz w:val="19"/>
        </w:rPr>
        <w:t>TruKhoFEFO_SanPhamThuoc_TruTheoLoGanHetHan</w:t>
      </w:r>
      <w:r>
        <w:rPr>
          <w:rFonts w:hint="default" w:ascii="Times New Roman" w:hAnsi="Times New Roman" w:cs="Times New Roman"/>
        </w:rPr>
        <w:t>: Đảm bảo hệ thống ưu tiên trừ số lượng từ lô có hạn sử dụng gần nhất trước.</w:t>
      </w:r>
    </w:p>
    <w:p w14:paraId="3582FE8A">
      <w:pPr>
        <w:pStyle w:val="23"/>
        <w:spacing w:after="60"/>
        <w:ind w:left="1080"/>
        <w:rPr>
          <w:rFonts w:hint="default" w:ascii="Times New Roman" w:hAnsi="Times New Roman" w:cs="Times New Roman"/>
        </w:rPr>
      </w:pPr>
      <w:r>
        <w:rPr>
          <w:rFonts w:hint="default" w:ascii="Times New Roman" w:hAnsi="Times New Roman" w:cs="Times New Roman"/>
          <w:sz w:val="19"/>
        </w:rPr>
        <w:t>TruKhoFEFO_SanPhamThuoc_TruXuyenLo</w:t>
      </w:r>
      <w:r>
        <w:rPr>
          <w:rFonts w:hint="default" w:ascii="Times New Roman" w:hAnsi="Times New Roman" w:cs="Times New Roman"/>
        </w:rPr>
        <w:t>: Giả lập tình huống số lượng mua lớn hơn tồn kho của lô đầu tiên, hệ thống phải tự động trừ hết lô đầu tiên và trừ tiếp vào lô có hạn sử dụng gần tiếp theo.</w:t>
      </w:r>
    </w:p>
    <w:p w14:paraId="653B65FF">
      <w:pPr>
        <w:pStyle w:val="23"/>
        <w:spacing w:after="60"/>
        <w:ind w:left="1080"/>
        <w:rPr>
          <w:rFonts w:hint="default" w:ascii="Times New Roman" w:hAnsi="Times New Roman" w:cs="Times New Roman"/>
        </w:rPr>
      </w:pPr>
      <w:r>
        <w:rPr>
          <w:rFonts w:hint="default" w:ascii="Times New Roman" w:hAnsi="Times New Roman" w:cs="Times New Roman"/>
          <w:sz w:val="19"/>
        </w:rPr>
        <w:t>TruKhoFEFO_SanPhamKhongThuoc_TruTrucTiep</w:t>
      </w:r>
      <w:r>
        <w:rPr>
          <w:rFonts w:hint="default" w:ascii="Times New Roman" w:hAnsi="Times New Roman" w:cs="Times New Roman"/>
        </w:rPr>
        <w:t>: Đối với các sản phẩm không phải thuốc (không quản lý theo lô), kiểm tra việc trừ thẳng vào tồn kho của sản phẩm.</w:t>
      </w:r>
    </w:p>
    <w:p w14:paraId="7CD1A645">
      <w:pPr>
        <w:pStyle w:val="23"/>
        <w:spacing w:after="60"/>
        <w:ind w:left="1080"/>
        <w:rPr>
          <w:rFonts w:hint="default" w:ascii="Times New Roman" w:hAnsi="Times New Roman" w:cs="Times New Roman"/>
        </w:rPr>
      </w:pPr>
      <w:r>
        <w:rPr>
          <w:rFonts w:hint="default" w:ascii="Times New Roman" w:hAnsi="Times New Roman" w:cs="Times New Roman"/>
          <w:sz w:val="19"/>
        </w:rPr>
        <w:t>TruKhoFEFO_BaoLoHetHan_TuTaoLoKhoiPhuc</w:t>
      </w:r>
      <w:r>
        <w:rPr>
          <w:rFonts w:hint="default" w:ascii="Times New Roman" w:hAnsi="Times New Roman" w:cs="Times New Roman"/>
        </w:rPr>
        <w:t>: Kiểm tra cơ chế tự động tạo "lô khôi phục ảo" để xử lý sự cố lệch dữ liệu tồn kho tổng và chi tiết lô.</w:t>
      </w:r>
    </w:p>
    <w:p w14:paraId="50B3ACD4">
      <w:pPr>
        <w:pStyle w:val="23"/>
        <w:spacing w:after="60"/>
        <w:ind w:left="1080"/>
        <w:rPr>
          <w:rFonts w:hint="default" w:ascii="Times New Roman" w:hAnsi="Times New Roman" w:cs="Times New Roman"/>
        </w:rPr>
      </w:pPr>
      <w:r>
        <w:rPr>
          <w:rFonts w:hint="default" w:ascii="Times New Roman" w:hAnsi="Times New Roman" w:cs="Times New Roman"/>
          <w:sz w:val="19"/>
        </w:rPr>
        <w:t>TruKhoFEFO_SanPhamThuoc_ApDungGiaLoKeMoiNhat</w:t>
      </w:r>
      <w:r>
        <w:rPr>
          <w:rFonts w:hint="default" w:ascii="Times New Roman" w:hAnsi="Times New Roman" w:cs="Times New Roman"/>
        </w:rPr>
        <w:t xml:space="preserve"> và </w:t>
      </w:r>
      <w:r>
        <w:rPr>
          <w:rFonts w:hint="default" w:ascii="Times New Roman" w:hAnsi="Times New Roman" w:cs="Times New Roman"/>
          <w:sz w:val="19"/>
        </w:rPr>
        <w:t>LayGiaBanTheoSoLuongAsync</w:t>
      </w:r>
      <w:r>
        <w:rPr>
          <w:rFonts w:hint="default" w:ascii="Times New Roman" w:hAnsi="Times New Roman" w:cs="Times New Roman"/>
        </w:rPr>
        <w:t>: Kiểm tra thuật toán xác định giá bán linh hoạt dựa trên số lượng mua và lô thuốc áp dụng.</w:t>
      </w:r>
    </w:p>
    <w:p w14:paraId="2ACD959F">
      <w:pPr>
        <w:pStyle w:val="29"/>
        <w:spacing w:after="60"/>
        <w:ind w:left="360"/>
        <w:rPr>
          <w:rFonts w:hint="default" w:ascii="Times New Roman" w:hAnsi="Times New Roman" w:cs="Times New Roman"/>
        </w:rPr>
      </w:pPr>
      <w:r>
        <w:rPr>
          <w:rFonts w:hint="default" w:ascii="Times New Roman" w:hAnsi="Times New Roman" w:cs="Times New Roman"/>
          <w:b/>
        </w:rPr>
        <w:t>Kiểm thử logic hoàn kho FEFO (`KhoHelperTests.cs`):</w:t>
      </w:r>
    </w:p>
    <w:p w14:paraId="5E79299B">
      <w:pPr>
        <w:pStyle w:val="23"/>
        <w:spacing w:after="60"/>
        <w:ind w:left="1080"/>
        <w:rPr>
          <w:rFonts w:hint="default" w:ascii="Times New Roman" w:hAnsi="Times New Roman" w:cs="Times New Roman"/>
        </w:rPr>
      </w:pPr>
      <w:r>
        <w:rPr>
          <w:rFonts w:hint="default" w:ascii="Times New Roman" w:hAnsi="Times New Roman" w:cs="Times New Roman"/>
          <w:sz w:val="19"/>
        </w:rPr>
        <w:t>HoanKhoFEFO_SanPhamThuoc_HoanVaoLoCoHanDaiNhat</w:t>
      </w:r>
      <w:r>
        <w:rPr>
          <w:rFonts w:hint="default" w:ascii="Times New Roman" w:hAnsi="Times New Roman" w:cs="Times New Roman"/>
        </w:rPr>
        <w:t>: Xác minh khi đơn hàng bị hủy, số lượng thuốc trả về được ưu tiên cộng vào lô có hạn sử dụng xa nhất để tối ưu hóa hiệu quả đẩy hàng cận date.</w:t>
      </w:r>
    </w:p>
    <w:p w14:paraId="02DBAA56">
      <w:pPr>
        <w:pStyle w:val="29"/>
        <w:spacing w:after="60"/>
        <w:ind w:left="360"/>
        <w:rPr>
          <w:rFonts w:hint="default" w:ascii="Times New Roman" w:hAnsi="Times New Roman" w:cs="Times New Roman"/>
        </w:rPr>
      </w:pPr>
      <w:r>
        <w:rPr>
          <w:rFonts w:hint="default" w:ascii="Times New Roman" w:hAnsi="Times New Roman" w:cs="Times New Roman"/>
          <w:b/>
        </w:rPr>
        <w:t>Kiểm thử tự động hóa dịch vụ ngầm (`DonHangAutoHuyServiceTests.cs`):</w:t>
      </w:r>
    </w:p>
    <w:p w14:paraId="288E22BD">
      <w:pPr>
        <w:pStyle w:val="23"/>
        <w:spacing w:after="60"/>
        <w:ind w:left="1080"/>
        <w:rPr>
          <w:rFonts w:hint="default" w:ascii="Times New Roman" w:hAnsi="Times New Roman" w:cs="Times New Roman"/>
        </w:rPr>
      </w:pPr>
      <w:r>
        <w:rPr>
          <w:rFonts w:hint="default" w:ascii="Times New Roman" w:hAnsi="Times New Roman" w:cs="Times New Roman"/>
        </w:rPr>
        <w:t xml:space="preserve">Giả lập thời gian và trạng thái để đảm bảo Background Service quét chính xác các đơn hàng trực tuyến quá 30 phút chưa được thanh toán, thực hiện đổi trạng thái đơn hàng thành </w:t>
      </w:r>
      <w:r>
        <w:rPr>
          <w:rFonts w:hint="default" w:ascii="Times New Roman" w:hAnsi="Times New Roman" w:cs="Times New Roman"/>
          <w:sz w:val="19"/>
        </w:rPr>
        <w:t>DaHuy</w:t>
      </w:r>
      <w:r>
        <w:rPr>
          <w:rFonts w:hint="default" w:ascii="Times New Roman" w:hAnsi="Times New Roman" w:cs="Times New Roman"/>
        </w:rPr>
        <w:t xml:space="preserve"> và gọi hàm hoàn kho trả lại số lượng thuốc tương ứng.</w:t>
      </w:r>
    </w:p>
    <w:p w14:paraId="00505C3E">
      <w:pPr>
        <w:pStyle w:val="29"/>
        <w:spacing w:after="60"/>
        <w:ind w:left="360"/>
        <w:rPr>
          <w:rFonts w:hint="default" w:ascii="Times New Roman" w:hAnsi="Times New Roman" w:cs="Times New Roman"/>
        </w:rPr>
      </w:pPr>
      <w:r>
        <w:rPr>
          <w:rFonts w:hint="default" w:ascii="Times New Roman" w:hAnsi="Times New Roman" w:cs="Times New Roman"/>
          <w:b/>
        </w:rPr>
        <w:t>Kiểm thử bảo mật mật khẩu (`PasswordHelperTests.cs`):</w:t>
      </w:r>
    </w:p>
    <w:p w14:paraId="3D70AB08">
      <w:pPr>
        <w:pStyle w:val="23"/>
        <w:spacing w:after="60"/>
        <w:ind w:left="1080"/>
        <w:rPr>
          <w:rFonts w:hint="default" w:ascii="Times New Roman" w:hAnsi="Times New Roman" w:cs="Times New Roman"/>
        </w:rPr>
      </w:pPr>
      <w:r>
        <w:rPr>
          <w:rFonts w:hint="default" w:ascii="Times New Roman" w:hAnsi="Times New Roman" w:cs="Times New Roman"/>
        </w:rPr>
        <w:t xml:space="preserve">Xác minh tính đúng đắn của thuật toán mã hóa một chiều </w:t>
      </w:r>
      <w:r>
        <w:rPr>
          <w:rFonts w:hint="default" w:ascii="Times New Roman" w:hAnsi="Times New Roman" w:cs="Times New Roman"/>
          <w:b/>
        </w:rPr>
        <w:t>BCrypt</w:t>
      </w:r>
      <w:r>
        <w:rPr>
          <w:rFonts w:hint="default" w:ascii="Times New Roman" w:hAnsi="Times New Roman" w:cs="Times New Roman"/>
        </w:rPr>
        <w:t xml:space="preserve"> trong việc băm mật khẩu và đối khớp mật khẩu khi đăng nhập.</w:t>
      </w:r>
    </w:p>
    <w:p w14:paraId="277F1A17">
      <w:pPr>
        <w:pStyle w:val="4"/>
        <w:rPr>
          <w:rFonts w:hint="default" w:ascii="Times New Roman" w:hAnsi="Times New Roman" w:cs="Times New Roman"/>
        </w:rPr>
      </w:pPr>
      <w:r>
        <w:rPr>
          <w:rFonts w:hint="default" w:ascii="Times New Roman" w:hAnsi="Times New Roman" w:cs="Times New Roman"/>
        </w:rPr>
        <w:t>B. Kiểm thử tích hợp &amp; Bảo mật (Integration &amp; Security Verification)</w:t>
      </w:r>
    </w:p>
    <w:p w14:paraId="5C88F060">
      <w:pPr>
        <w:pStyle w:val="29"/>
        <w:spacing w:after="60"/>
        <w:ind w:left="360"/>
        <w:rPr>
          <w:rFonts w:hint="default" w:ascii="Times New Roman" w:hAnsi="Times New Roman" w:cs="Times New Roman"/>
        </w:rPr>
      </w:pPr>
      <w:r>
        <w:rPr>
          <w:rFonts w:hint="default" w:ascii="Times New Roman" w:hAnsi="Times New Roman" w:cs="Times New Roman"/>
          <w:b/>
        </w:rPr>
        <w:t>Kiểm soát lỗ hổng IDOR (Insecure Direct Object Reference):</w:t>
      </w:r>
    </w:p>
    <w:p w14:paraId="6C6BAC52">
      <w:pPr>
        <w:pStyle w:val="23"/>
        <w:spacing w:after="60"/>
        <w:ind w:left="1080"/>
        <w:rPr>
          <w:rFonts w:hint="default" w:ascii="Times New Roman" w:hAnsi="Times New Roman" w:cs="Times New Roman"/>
        </w:rPr>
      </w:pPr>
      <w:r>
        <w:rPr>
          <w:rFonts w:hint="default" w:ascii="Times New Roman" w:hAnsi="Times New Roman" w:cs="Times New Roman"/>
        </w:rPr>
        <w:t xml:space="preserve">Thực nghiệm cố ý truy cập trang hóa đơn POS hoặc trang thanh toán bằng tài khoản của người dùng khác qua việc thay đổi trực tiếp </w:t>
      </w:r>
      <w:r>
        <w:rPr>
          <w:rFonts w:hint="default" w:ascii="Times New Roman" w:hAnsi="Times New Roman" w:cs="Times New Roman"/>
          <w:sz w:val="19"/>
        </w:rPr>
        <w:t>id</w:t>
      </w:r>
      <w:r>
        <w:rPr>
          <w:rFonts w:hint="default" w:ascii="Times New Roman" w:hAnsi="Times New Roman" w:cs="Times New Roman"/>
        </w:rPr>
        <w:t xml:space="preserve"> trên URL. Hệ thống phát hiện bất trùng khớp </w:t>
      </w:r>
      <w:r>
        <w:rPr>
          <w:rFonts w:hint="default" w:ascii="Times New Roman" w:hAnsi="Times New Roman" w:cs="Times New Roman"/>
          <w:sz w:val="19"/>
        </w:rPr>
        <w:t>TenDangNhap</w:t>
      </w:r>
      <w:r>
        <w:rPr>
          <w:rFonts w:hint="default" w:ascii="Times New Roman" w:hAnsi="Times New Roman" w:cs="Times New Roman"/>
        </w:rPr>
        <w:t xml:space="preserve"> với Claim Identity và lập tức trả về mã cấm truy cập HTTP </w:t>
      </w:r>
      <w:r>
        <w:rPr>
          <w:rFonts w:hint="default" w:ascii="Times New Roman" w:hAnsi="Times New Roman" w:cs="Times New Roman"/>
          <w:sz w:val="19"/>
        </w:rPr>
        <w:t>403 Forbidden</w:t>
      </w:r>
      <w:r>
        <w:rPr>
          <w:rFonts w:hint="default" w:ascii="Times New Roman" w:hAnsi="Times New Roman" w:cs="Times New Roman"/>
        </w:rPr>
        <w:t xml:space="preserve"> (</w:t>
      </w:r>
      <w:r>
        <w:rPr>
          <w:rFonts w:hint="default" w:ascii="Times New Roman" w:hAnsi="Times New Roman" w:cs="Times New Roman"/>
          <w:sz w:val="19"/>
        </w:rPr>
        <w:t>Forbid()</w:t>
      </w:r>
      <w:r>
        <w:rPr>
          <w:rFonts w:hint="default" w:ascii="Times New Roman" w:hAnsi="Times New Roman" w:cs="Times New Roman"/>
        </w:rPr>
        <w:t>).</w:t>
      </w:r>
    </w:p>
    <w:p w14:paraId="6361588A">
      <w:pPr>
        <w:pStyle w:val="29"/>
        <w:spacing w:after="60"/>
        <w:ind w:left="360"/>
        <w:rPr>
          <w:rFonts w:hint="default" w:ascii="Times New Roman" w:hAnsi="Times New Roman" w:cs="Times New Roman"/>
        </w:rPr>
      </w:pPr>
      <w:r>
        <w:rPr>
          <w:rFonts w:hint="default" w:ascii="Times New Roman" w:hAnsi="Times New Roman" w:cs="Times New Roman"/>
          <w:b/>
        </w:rPr>
        <w:t>Phòng chống tấn công chéo trang CSRF:</w:t>
      </w:r>
    </w:p>
    <w:p w14:paraId="0B705050">
      <w:pPr>
        <w:pStyle w:val="23"/>
        <w:spacing w:after="60"/>
        <w:ind w:left="1080"/>
        <w:rPr>
          <w:rFonts w:hint="default" w:ascii="Times New Roman" w:hAnsi="Times New Roman" w:cs="Times New Roman"/>
        </w:rPr>
      </w:pPr>
      <w:r>
        <w:rPr>
          <w:rFonts w:hint="default" w:ascii="Times New Roman" w:hAnsi="Times New Roman" w:cs="Times New Roman"/>
        </w:rPr>
        <w:t>Kiểm tra toàn bộ các HTTP Post Action quan trọng (Checkout, XacNhanThanhToan, UpdateCart). Khi gửi yêu cầu thiếu hoặc sai token chống giả mạo (</w:t>
      </w:r>
      <w:r>
        <w:rPr>
          <w:rFonts w:hint="default" w:ascii="Times New Roman" w:hAnsi="Times New Roman" w:cs="Times New Roman"/>
          <w:sz w:val="19"/>
        </w:rPr>
        <w:t>__RequestVerificationToken</w:t>
      </w:r>
      <w:r>
        <w:rPr>
          <w:rFonts w:hint="default" w:ascii="Times New Roman" w:hAnsi="Times New Roman" w:cs="Times New Roman"/>
        </w:rPr>
        <w:t>), server lập tức từ chối xử lý, đảm bảo dữ liệu không bị thay đổi bởi bên thứ ba.</w:t>
      </w:r>
    </w:p>
    <w:p w14:paraId="1AF0420D">
      <w:pPr>
        <w:rPr>
          <w:rFonts w:hint="default" w:ascii="Times New Roman" w:hAnsi="Times New Roman" w:cs="Times New Roman"/>
        </w:rPr>
      </w:pPr>
      <w:r>
        <w:rPr>
          <w:rFonts w:hint="default" w:ascii="Times New Roman" w:hAnsi="Times New Roman" w:cs="Times New Roman"/>
        </w:rPr>
        <w:br w:type="page"/>
      </w:r>
    </w:p>
    <w:p w14:paraId="5B3345ED">
      <w:pPr>
        <w:pStyle w:val="2"/>
        <w:rPr>
          <w:rFonts w:hint="default" w:ascii="Times New Roman" w:hAnsi="Times New Roman" w:cs="Times New Roman"/>
        </w:rPr>
      </w:pPr>
      <w:r>
        <w:rPr>
          <w:rFonts w:hint="default" w:ascii="Times New Roman" w:hAnsi="Times New Roman" w:cs="Times New Roman"/>
        </w:rPr>
        <w:t>CHƯƠNG 5: ĐÁNH GIÁ VÀ HƯỚNG PHÁT TRIỂN</w:t>
      </w:r>
    </w:p>
    <w:p w14:paraId="2F93EE16">
      <w:pPr>
        <w:pStyle w:val="3"/>
        <w:rPr>
          <w:rFonts w:hint="default" w:ascii="Times New Roman" w:hAnsi="Times New Roman" w:cs="Times New Roman"/>
        </w:rPr>
      </w:pPr>
      <w:r>
        <w:rPr>
          <w:rFonts w:hint="default" w:ascii="Times New Roman" w:hAnsi="Times New Roman" w:cs="Times New Roman"/>
        </w:rPr>
        <w:t>5.1. Ưu điểm nổi bật của hệ thống</w:t>
      </w:r>
    </w:p>
    <w:p w14:paraId="48562C2B">
      <w:pPr>
        <w:rPr>
          <w:rFonts w:hint="default" w:ascii="Times New Roman" w:hAnsi="Times New Roman" w:cs="Times New Roman"/>
        </w:rPr>
      </w:pPr>
      <w:r>
        <w:rPr>
          <w:rFonts w:hint="default" w:ascii="Times New Roman" w:hAnsi="Times New Roman" w:cs="Times New Roman"/>
        </w:rPr>
        <w:t>Hệ thống hoàn thành đầy đủ tất cả các yêu cầu đề ra và đạt được các ưu điểm vượt trội:</w:t>
      </w:r>
    </w:p>
    <w:p w14:paraId="4116CA4C">
      <w:pPr>
        <w:pStyle w:val="23"/>
        <w:spacing w:after="60"/>
        <w:ind w:left="360"/>
        <w:rPr>
          <w:rFonts w:hint="default" w:ascii="Times New Roman" w:hAnsi="Times New Roman" w:cs="Times New Roman"/>
        </w:rPr>
      </w:pPr>
      <w:r>
        <w:rPr>
          <w:rFonts w:hint="default" w:ascii="Times New Roman" w:hAnsi="Times New Roman" w:cs="Times New Roman"/>
          <w:b/>
        </w:rPr>
        <w:t>Thực thi hoàn hảo nguyên lý FEFO:</w:t>
      </w:r>
      <w:r>
        <w:rPr>
          <w:rFonts w:hint="default" w:ascii="Times New Roman" w:hAnsi="Times New Roman" w:cs="Times New Roman"/>
        </w:rPr>
        <w:t xml:space="preserve"> Giải quyết triệt để bài toán rủi ro hết hạn của dược phẩm. Thuật toán trừ kho FEFO chạy chính xác, ổn định ở mức cơ sở dữ liệu.</w:t>
      </w:r>
    </w:p>
    <w:p w14:paraId="3142F201">
      <w:pPr>
        <w:pStyle w:val="23"/>
        <w:spacing w:after="60"/>
        <w:ind w:left="360"/>
        <w:rPr>
          <w:rFonts w:hint="default" w:ascii="Times New Roman" w:hAnsi="Times New Roman" w:cs="Times New Roman"/>
        </w:rPr>
      </w:pPr>
      <w:r>
        <w:rPr>
          <w:rFonts w:hint="default" w:ascii="Times New Roman" w:hAnsi="Times New Roman" w:cs="Times New Roman"/>
          <w:b/>
        </w:rPr>
        <w:t>Tính toàn vẹn dữ liệu cực cao:</w:t>
      </w:r>
      <w:r>
        <w:rPr>
          <w:rFonts w:hint="default" w:ascii="Times New Roman" w:hAnsi="Times New Roman" w:cs="Times New Roman"/>
        </w:rPr>
        <w:t xml:space="preserve"> Sự kết hợp của </w:t>
      </w:r>
      <w:r>
        <w:rPr>
          <w:rFonts w:hint="default" w:ascii="Times New Roman" w:hAnsi="Times New Roman" w:cs="Times New Roman"/>
          <w:sz w:val="19"/>
        </w:rPr>
        <w:t>DbTransaction</w:t>
      </w:r>
      <w:r>
        <w:rPr>
          <w:rFonts w:hint="default" w:ascii="Times New Roman" w:hAnsi="Times New Roman" w:cs="Times New Roman"/>
        </w:rPr>
        <w:t xml:space="preserve"> và cơ chế concurrency check bảo vệ hệ thống tuyệt đối trước các lỗi thất thoát hàng hóa hoặc sai sót dữ liệu khi bán hàng đồng thời ở hai kênh Online và POS.</w:t>
      </w:r>
    </w:p>
    <w:p w14:paraId="0760E6FB">
      <w:pPr>
        <w:pStyle w:val="23"/>
        <w:spacing w:after="60"/>
        <w:ind w:left="360"/>
        <w:rPr>
          <w:rFonts w:hint="default" w:ascii="Times New Roman" w:hAnsi="Times New Roman" w:cs="Times New Roman"/>
        </w:rPr>
      </w:pPr>
      <w:r>
        <w:rPr>
          <w:rFonts w:hint="default" w:ascii="Times New Roman" w:hAnsi="Times New Roman" w:cs="Times New Roman"/>
          <w:b/>
        </w:rPr>
        <w:t>Trải nghiệm người dùng thông minh vượt trội:</w:t>
      </w:r>
      <w:r>
        <w:rPr>
          <w:rFonts w:hint="default" w:ascii="Times New Roman" w:hAnsi="Times New Roman" w:cs="Times New Roman"/>
        </w:rPr>
        <w:t xml:space="preserve"> Tích hợp thành công AI Gemini giúp nâng tầm trải nghiệm chăm sóc khách hàng, biến trang web thương mại điện tử thông thường thành một trung tâm y tế số thân thiện.</w:t>
      </w:r>
    </w:p>
    <w:p w14:paraId="5DB6309A">
      <w:pPr>
        <w:pStyle w:val="23"/>
        <w:spacing w:after="60"/>
        <w:ind w:left="360"/>
        <w:rPr>
          <w:rFonts w:hint="default" w:ascii="Times New Roman" w:hAnsi="Times New Roman" w:cs="Times New Roman"/>
        </w:rPr>
      </w:pPr>
      <w:r>
        <w:rPr>
          <w:rFonts w:hint="default" w:ascii="Times New Roman" w:hAnsi="Times New Roman" w:cs="Times New Roman"/>
          <w:b/>
        </w:rPr>
        <w:t>Tối ưu hiệu năng:</w:t>
      </w:r>
      <w:r>
        <w:rPr>
          <w:rFonts w:hint="default" w:ascii="Times New Roman" w:hAnsi="Times New Roman" w:cs="Times New Roman"/>
        </w:rPr>
        <w:t xml:space="preserve"> Cơ chế đồng bộ giỏ hàng thông minh (Session sync DB) giúp khách hàng mua sắm mượt mà, không bị mất giỏ hàng khi thay đổi thiết bị đăng nhập.</w:t>
      </w:r>
    </w:p>
    <w:p w14:paraId="42B49958">
      <w:pPr>
        <w:pStyle w:val="3"/>
        <w:rPr>
          <w:rFonts w:hint="default" w:ascii="Times New Roman" w:hAnsi="Times New Roman" w:cs="Times New Roman"/>
        </w:rPr>
      </w:pPr>
      <w:r>
        <w:rPr>
          <w:rFonts w:hint="default" w:ascii="Times New Roman" w:hAnsi="Times New Roman" w:cs="Times New Roman"/>
        </w:rPr>
        <w:t>5.2. Nhược điểm và hạn chế tồn tại</w:t>
      </w:r>
    </w:p>
    <w:p w14:paraId="024EA4B4">
      <w:pPr>
        <w:rPr>
          <w:rFonts w:hint="default" w:ascii="Times New Roman" w:hAnsi="Times New Roman" w:cs="Times New Roman"/>
        </w:rPr>
      </w:pPr>
      <w:r>
        <w:rPr>
          <w:rFonts w:hint="default" w:ascii="Times New Roman" w:hAnsi="Times New Roman" w:cs="Times New Roman"/>
        </w:rPr>
        <w:t>Mặc dù đạt được nhiều thành công lớn, hệ thống vẫn còn một số điểm hạn chế cần cải tiến:</w:t>
      </w:r>
    </w:p>
    <w:p w14:paraId="51008175">
      <w:pPr>
        <w:pStyle w:val="23"/>
        <w:spacing w:after="60"/>
        <w:ind w:left="360"/>
        <w:rPr>
          <w:rFonts w:hint="default" w:ascii="Times New Roman" w:hAnsi="Times New Roman" w:cs="Times New Roman"/>
        </w:rPr>
      </w:pPr>
      <w:r>
        <w:rPr>
          <w:rFonts w:hint="default" w:ascii="Times New Roman" w:hAnsi="Times New Roman" w:cs="Times New Roman"/>
        </w:rPr>
        <w:t>Hệ thống tư vấn AI Gemini hiện tại phụ thuộc hoàn toàn vào kết nối Internet và tốc độ phản hồi của API bên thứ ba.</w:t>
      </w:r>
    </w:p>
    <w:p w14:paraId="62740720">
      <w:pPr>
        <w:pStyle w:val="23"/>
        <w:spacing w:after="60"/>
        <w:ind w:left="360"/>
        <w:rPr>
          <w:rFonts w:hint="default" w:ascii="Times New Roman" w:hAnsi="Times New Roman" w:cs="Times New Roman"/>
        </w:rPr>
      </w:pPr>
      <w:r>
        <w:rPr>
          <w:rFonts w:hint="default" w:ascii="Times New Roman" w:hAnsi="Times New Roman" w:cs="Times New Roman"/>
        </w:rPr>
        <w:t>Chưa tích hợp trực tiếp với máy quét mã vạch (Barcode Scanner) thực tế để tối ưu hơn nữa quy trình POS tại quầy.</w:t>
      </w:r>
    </w:p>
    <w:p w14:paraId="26F6E0B1">
      <w:pPr>
        <w:pStyle w:val="23"/>
        <w:spacing w:after="60"/>
        <w:ind w:left="360"/>
        <w:rPr>
          <w:rFonts w:hint="default" w:ascii="Times New Roman" w:hAnsi="Times New Roman" w:cs="Times New Roman"/>
        </w:rPr>
      </w:pPr>
      <w:r>
        <w:rPr>
          <w:rFonts w:hint="default" w:ascii="Times New Roman" w:hAnsi="Times New Roman" w:cs="Times New Roman"/>
        </w:rPr>
        <w:t>Quy trình vận chuyển và thanh toán trực tuyến mới dừng lại ở mức giả lập quy trình nghiệp vụ an toàn, chưa kết nối trực tiếp với các đơn vị vận chuyển (Giao Hàng Nhanh, Viettel Post) và cổng thanh toán quốc gia.</w:t>
      </w:r>
    </w:p>
    <w:p w14:paraId="0B3B4310">
      <w:pPr>
        <w:pStyle w:val="3"/>
        <w:rPr>
          <w:rFonts w:hint="default" w:ascii="Times New Roman" w:hAnsi="Times New Roman" w:cs="Times New Roman"/>
        </w:rPr>
      </w:pPr>
      <w:r>
        <w:rPr>
          <w:rFonts w:hint="default" w:ascii="Times New Roman" w:hAnsi="Times New Roman" w:cs="Times New Roman"/>
        </w:rPr>
        <w:t>5.3. Hướng phát triển và mở rộng trong tương lai</w:t>
      </w:r>
    </w:p>
    <w:p w14:paraId="4A0FC115">
      <w:pPr>
        <w:rPr>
          <w:rFonts w:hint="default" w:ascii="Times New Roman" w:hAnsi="Times New Roman" w:cs="Times New Roman"/>
        </w:rPr>
      </w:pPr>
      <w:r>
        <w:rPr>
          <w:rFonts w:hint="default" w:ascii="Times New Roman" w:hAnsi="Times New Roman" w:cs="Times New Roman"/>
        </w:rPr>
        <w:t>Trong thời gian tới, hệ thống dự kiến sẽ được nâng cấp và mở rộng theo các hướng sau:</w:t>
      </w:r>
    </w:p>
    <w:p w14:paraId="36BB12D3">
      <w:pPr>
        <w:pStyle w:val="29"/>
        <w:spacing w:after="60"/>
        <w:ind w:left="360"/>
        <w:rPr>
          <w:rFonts w:hint="default" w:ascii="Times New Roman" w:hAnsi="Times New Roman" w:cs="Times New Roman"/>
        </w:rPr>
      </w:pPr>
      <w:r>
        <w:rPr>
          <w:rFonts w:hint="default" w:ascii="Times New Roman" w:hAnsi="Times New Roman" w:cs="Times New Roman"/>
          <w:b/>
        </w:rPr>
        <w:t>Phát triển Ứng dụng di động (Mobile App):</w:t>
      </w:r>
      <w:r>
        <w:rPr>
          <w:rFonts w:hint="default" w:ascii="Times New Roman" w:hAnsi="Times New Roman" w:cs="Times New Roman"/>
        </w:rPr>
        <w:t xml:space="preserve"> Xây dựng ứng dụng di động cho cả Khách hàng (bằng Flutter/React Native) để tăng tính gắn kết, gửi thông báo đẩy nhắc nhở uống thuốc định kỳ theo đơn.</w:t>
      </w:r>
    </w:p>
    <w:p w14:paraId="4E1D3EF3">
      <w:pPr>
        <w:pStyle w:val="29"/>
        <w:spacing w:after="60"/>
        <w:ind w:left="360"/>
        <w:rPr>
          <w:rFonts w:hint="default" w:ascii="Times New Roman" w:hAnsi="Times New Roman" w:cs="Times New Roman"/>
        </w:rPr>
      </w:pPr>
      <w:r>
        <w:rPr>
          <w:rFonts w:hint="default" w:ascii="Times New Roman" w:hAnsi="Times New Roman" w:cs="Times New Roman"/>
          <w:b/>
        </w:rPr>
        <w:t>Tích hợp phần cứng POS chuyên dụng:</w:t>
      </w:r>
      <w:r>
        <w:rPr>
          <w:rFonts w:hint="default" w:ascii="Times New Roman" w:hAnsi="Times New Roman" w:cs="Times New Roman"/>
        </w:rPr>
        <w:t xml:space="preserve"> Kết nối trực tiếp hệ thống POS với máy quét mã vạch, máy in hóa đơn nhiệt cầm tay và máy quẹt thẻ ngân hàng.</w:t>
      </w:r>
    </w:p>
    <w:p w14:paraId="3034411A">
      <w:pPr>
        <w:pStyle w:val="29"/>
        <w:spacing w:after="60"/>
        <w:ind w:left="360"/>
        <w:rPr>
          <w:rFonts w:hint="default" w:ascii="Times New Roman" w:hAnsi="Times New Roman" w:cs="Times New Roman"/>
        </w:rPr>
      </w:pPr>
      <w:r>
        <w:rPr>
          <w:rFonts w:hint="default" w:ascii="Times New Roman" w:hAnsi="Times New Roman" w:cs="Times New Roman"/>
          <w:b/>
        </w:rPr>
        <w:t>Tối ưu hóa Trí tuệ nhân tạo:</w:t>
      </w:r>
      <w:r>
        <w:rPr>
          <w:rFonts w:hint="default" w:ascii="Times New Roman" w:hAnsi="Times New Roman" w:cs="Times New Roman"/>
        </w:rPr>
        <w:t xml:space="preserve"> Chuyển đổi sang mô hình AI nội bộ (Local LLM) để bảo mật thông tin sức khỏe khách hàng tuyệt đối và tự chủ công nghệ không phụ thuộc API ngoài.</w:t>
      </w:r>
    </w:p>
    <w:p w14:paraId="7C9AD87F">
      <w:pPr>
        <w:pStyle w:val="29"/>
        <w:spacing w:after="60"/>
        <w:ind w:left="360"/>
        <w:rPr>
          <w:rFonts w:hint="default" w:ascii="Times New Roman" w:hAnsi="Times New Roman" w:cs="Times New Roman"/>
        </w:rPr>
      </w:pPr>
      <w:r>
        <w:rPr>
          <w:rFonts w:hint="default" w:ascii="Times New Roman" w:hAnsi="Times New Roman" w:cs="Times New Roman"/>
          <w:b/>
        </w:rPr>
        <w:t>Kết nối cổng thanh toán trực tuyến:</w:t>
      </w:r>
      <w:r>
        <w:rPr>
          <w:rFonts w:hint="default" w:ascii="Times New Roman" w:hAnsi="Times New Roman" w:cs="Times New Roman"/>
        </w:rPr>
        <w:t xml:space="preserve"> Tích hợp cổng thanh toán VNPAY, MoMo, Apple Pay để tự động hóa 100% quy trình xác nhận giao dịch online.</w:t>
      </w:r>
    </w:p>
    <w:p w14:paraId="3F886DB7">
      <w:pPr>
        <w:pStyle w:val="3"/>
        <w:rPr>
          <w:rFonts w:hint="default" w:ascii="Times New Roman" w:hAnsi="Times New Roman" w:cs="Times New Roman"/>
        </w:rPr>
      </w:pPr>
      <w:r>
        <w:rPr>
          <w:rFonts w:hint="default" w:ascii="Times New Roman" w:hAnsi="Times New Roman" w:cs="Times New Roman"/>
        </w:rPr>
        <w:t>5.4. Đánh giá năng lực và Kỹ năng chuyên môn đạt được (Professional Skills &amp; Competencies Evaluation)</w:t>
      </w:r>
    </w:p>
    <w:p w14:paraId="6C2C2922">
      <w:pPr>
        <w:rPr>
          <w:rFonts w:hint="default" w:ascii="Times New Roman" w:hAnsi="Times New Roman" w:cs="Times New Roman"/>
        </w:rPr>
      </w:pPr>
      <w:r>
        <w:rPr>
          <w:rFonts w:hint="default" w:ascii="Times New Roman" w:hAnsi="Times New Roman" w:cs="Times New Roman"/>
        </w:rPr>
        <w:t>Quá trình nghiên cứu, phân tích thiết kế và xây dựng toàn diện hệ thống quản lý dược phẩm đa kênh đã giúp sinh viên tích lũy và làm chủ một hệ thống năng lực chuyên môn sâu sắc, bám sát các tiêu chuẩn công nghệ thực tế:</w:t>
      </w:r>
    </w:p>
    <w:p w14:paraId="6DB17C82">
      <w:pPr>
        <w:pStyle w:val="4"/>
        <w:rPr>
          <w:rFonts w:hint="default" w:ascii="Times New Roman" w:hAnsi="Times New Roman" w:cs="Times New Roman"/>
        </w:rPr>
      </w:pPr>
      <w:r>
        <w:rPr>
          <w:rFonts w:hint="default" w:ascii="Times New Roman" w:hAnsi="Times New Roman" w:cs="Times New Roman"/>
        </w:rPr>
        <w:t>A. Thiết kế &amp; Quản trị Cơ sở dữ liệu (Database Management)</w:t>
      </w:r>
    </w:p>
    <w:p w14:paraId="50100B06">
      <w:pPr>
        <w:pStyle w:val="23"/>
        <w:spacing w:after="60"/>
        <w:ind w:left="360"/>
        <w:rPr>
          <w:rFonts w:hint="default" w:ascii="Times New Roman" w:hAnsi="Times New Roman" w:cs="Times New Roman"/>
        </w:rPr>
      </w:pPr>
      <w:r>
        <w:rPr>
          <w:rFonts w:hint="default" w:ascii="Times New Roman" w:hAnsi="Times New Roman" w:cs="Times New Roman"/>
          <w:b/>
        </w:rPr>
        <w:t>Thiết kế lược đồ quan hệ chuẩn hóa:</w:t>
      </w:r>
      <w:r>
        <w:rPr>
          <w:rFonts w:hint="default" w:ascii="Times New Roman" w:hAnsi="Times New Roman" w:cs="Times New Roman"/>
        </w:rPr>
        <w:t xml:space="preserve"> Phân tích thực tế nghiệp vụ phức tạp của ngành dược để xây dựng sơ đồ thực thể mối quan hệ (</w:t>
      </w:r>
      <w:r>
        <w:rPr>
          <w:rFonts w:hint="default" w:ascii="Times New Roman" w:hAnsi="Times New Roman" w:cs="Times New Roman"/>
          <w:b/>
        </w:rPr>
        <w:t>ERD</w:t>
      </w:r>
      <w:r>
        <w:rPr>
          <w:rFonts w:hint="default" w:ascii="Times New Roman" w:hAnsi="Times New Roman" w:cs="Times New Roman"/>
        </w:rPr>
        <w:t>) gồm 15 bảng liên kết chặt chẽ. Định cấu hình tối ưu khóa chính, khóa ngoại, các ràng buộc và thuộc tính đặc trưng.</w:t>
      </w:r>
    </w:p>
    <w:p w14:paraId="5CECB8E3">
      <w:pPr>
        <w:pStyle w:val="23"/>
        <w:spacing w:after="60"/>
        <w:ind w:left="360"/>
        <w:rPr>
          <w:rFonts w:hint="default" w:ascii="Times New Roman" w:hAnsi="Times New Roman" w:cs="Times New Roman"/>
        </w:rPr>
      </w:pPr>
      <w:r>
        <w:rPr>
          <w:rFonts w:hint="default" w:ascii="Times New Roman" w:hAnsi="Times New Roman" w:cs="Times New Roman"/>
          <w:b/>
        </w:rPr>
        <w:t>Lập trình và vận hành CSDL thực tế:</w:t>
      </w:r>
      <w:r>
        <w:rPr>
          <w:rFonts w:hint="default" w:ascii="Times New Roman" w:hAnsi="Times New Roman" w:cs="Times New Roman"/>
        </w:rPr>
        <w:t xml:space="preserve"> Thành thạo sử dụng </w:t>
      </w:r>
      <w:r>
        <w:rPr>
          <w:rFonts w:hint="default" w:ascii="Times New Roman" w:hAnsi="Times New Roman" w:cs="Times New Roman"/>
          <w:b/>
        </w:rPr>
        <w:t>LINQ to Entities</w:t>
      </w:r>
      <w:r>
        <w:rPr>
          <w:rFonts w:hint="default" w:ascii="Times New Roman" w:hAnsi="Times New Roman" w:cs="Times New Roman"/>
        </w:rPr>
        <w:t xml:space="preserve"> và ORM </w:t>
      </w:r>
      <w:r>
        <w:rPr>
          <w:rFonts w:hint="default" w:ascii="Times New Roman" w:hAnsi="Times New Roman" w:cs="Times New Roman"/>
          <w:b/>
        </w:rPr>
        <w:t>Entity Framework Core</w:t>
      </w:r>
      <w:r>
        <w:rPr>
          <w:rFonts w:hint="default" w:ascii="Times New Roman" w:hAnsi="Times New Roman" w:cs="Times New Roman"/>
        </w:rPr>
        <w:t xml:space="preserve"> để tương tác với cơ sở dữ liệu Microsoft SQL Server. Vận hành an toàn các cơ chế giao dịch </w:t>
      </w:r>
      <w:r>
        <w:rPr>
          <w:rFonts w:hint="default" w:ascii="Times New Roman" w:hAnsi="Times New Roman" w:cs="Times New Roman"/>
          <w:b/>
        </w:rPr>
        <w:t>DbTransaction (ACID)</w:t>
      </w:r>
      <w:r>
        <w:rPr>
          <w:rFonts w:hint="default" w:ascii="Times New Roman" w:hAnsi="Times New Roman" w:cs="Times New Roman"/>
        </w:rPr>
        <w:t xml:space="preserve"> nhằm bảo vệ tính toàn vẹn dữ liệu trong các luồng nghiệp vụ POS và thanh toán online đồng thời.</w:t>
      </w:r>
    </w:p>
    <w:p w14:paraId="003203A7">
      <w:pPr>
        <w:pStyle w:val="23"/>
        <w:spacing w:after="60"/>
        <w:ind w:left="360"/>
        <w:rPr>
          <w:rFonts w:hint="default" w:ascii="Times New Roman" w:hAnsi="Times New Roman" w:cs="Times New Roman"/>
        </w:rPr>
      </w:pPr>
      <w:r>
        <w:rPr>
          <w:rFonts w:hint="default" w:ascii="Times New Roman" w:hAnsi="Times New Roman" w:cs="Times New Roman"/>
          <w:b/>
        </w:rPr>
        <w:t>Chống lỗi Concurrency và dữ liệu:</w:t>
      </w:r>
      <w:r>
        <w:rPr>
          <w:rFonts w:hint="default" w:ascii="Times New Roman" w:hAnsi="Times New Roman" w:cs="Times New Roman"/>
        </w:rPr>
        <w:t xml:space="preserve"> Áp dụng thành thạo cơ chế Optimistic Concurrency Control bằng token </w:t>
      </w:r>
      <w:r>
        <w:rPr>
          <w:rFonts w:hint="default" w:ascii="Times New Roman" w:hAnsi="Times New Roman" w:cs="Times New Roman"/>
          <w:sz w:val="19"/>
        </w:rPr>
        <w:t>[ConcurrencyCheck]</w:t>
      </w:r>
      <w:r>
        <w:rPr>
          <w:rFonts w:hint="default" w:ascii="Times New Roman" w:hAnsi="Times New Roman" w:cs="Times New Roman"/>
        </w:rPr>
        <w:t xml:space="preserve"> trên các trường số lượng của </w:t>
      </w:r>
      <w:r>
        <w:rPr>
          <w:rFonts w:hint="default" w:ascii="Times New Roman" w:hAnsi="Times New Roman" w:cs="Times New Roman"/>
          <w:sz w:val="19"/>
        </w:rPr>
        <w:t>SanPham</w:t>
      </w:r>
      <w:r>
        <w:rPr>
          <w:rFonts w:hint="default" w:ascii="Times New Roman" w:hAnsi="Times New Roman" w:cs="Times New Roman"/>
        </w:rPr>
        <w:t xml:space="preserve"> và số lượt dùng của </w:t>
      </w:r>
      <w:r>
        <w:rPr>
          <w:rFonts w:hint="default" w:ascii="Times New Roman" w:hAnsi="Times New Roman" w:cs="Times New Roman"/>
          <w:sz w:val="19"/>
        </w:rPr>
        <w:t>Voucher</w:t>
      </w:r>
      <w:r>
        <w:rPr>
          <w:rFonts w:hint="default" w:ascii="Times New Roman" w:hAnsi="Times New Roman" w:cs="Times New Roman"/>
        </w:rPr>
        <w:t xml:space="preserve"> để tránh tình trạng Over-selling (bán vượt quá số lượng tồn kho) khi hệ thống chịu tải lớn.</w:t>
      </w:r>
    </w:p>
    <w:p w14:paraId="243A3F69">
      <w:pPr>
        <w:pStyle w:val="4"/>
        <w:rPr>
          <w:rFonts w:hint="default" w:ascii="Times New Roman" w:hAnsi="Times New Roman" w:cs="Times New Roman"/>
        </w:rPr>
      </w:pPr>
      <w:r>
        <w:rPr>
          <w:rFonts w:hint="default" w:ascii="Times New Roman" w:hAnsi="Times New Roman" w:cs="Times New Roman"/>
        </w:rPr>
        <w:t>B. Phát triển Dịch vụ Máy chủ (Backend API Development)</w:t>
      </w:r>
    </w:p>
    <w:p w14:paraId="07D729F7">
      <w:pPr>
        <w:pStyle w:val="23"/>
        <w:spacing w:after="60"/>
        <w:ind w:left="360"/>
        <w:rPr>
          <w:rFonts w:hint="default" w:ascii="Times New Roman" w:hAnsi="Times New Roman" w:cs="Times New Roman"/>
        </w:rPr>
      </w:pPr>
      <w:r>
        <w:rPr>
          <w:rFonts w:hint="default" w:ascii="Times New Roman" w:hAnsi="Times New Roman" w:cs="Times New Roman"/>
          <w:b/>
        </w:rPr>
        <w:t>Xây dựng Kiến trúc RESTful &amp; MVC vững chắc:</w:t>
      </w:r>
      <w:r>
        <w:rPr>
          <w:rFonts w:hint="default" w:ascii="Times New Roman" w:hAnsi="Times New Roman" w:cs="Times New Roman"/>
        </w:rPr>
        <w:t xml:space="preserve"> Định cấu hình hệ thống Routing và các Action Method chuẩn RESTful của nền tảng </w:t>
      </w:r>
      <w:r>
        <w:rPr>
          <w:rFonts w:hint="default" w:ascii="Times New Roman" w:hAnsi="Times New Roman" w:cs="Times New Roman"/>
          <w:b/>
        </w:rPr>
        <w:t>ASP.NET Core MVC 10.0</w:t>
      </w:r>
      <w:r>
        <w:rPr>
          <w:rFonts w:hint="default" w:ascii="Times New Roman" w:hAnsi="Times New Roman" w:cs="Times New Roman"/>
        </w:rPr>
        <w:t>. Phát triển kiến trúc dịch vụ phân tầng (Services &amp; Helpers) tách biệt rõ ràng trách nhiệm giúp code dễ đọc, dễ bảo trì và dễ viết Unit Test.</w:t>
      </w:r>
    </w:p>
    <w:p w14:paraId="160BB0D2">
      <w:pPr>
        <w:pStyle w:val="23"/>
        <w:spacing w:after="60"/>
        <w:ind w:left="360"/>
        <w:rPr>
          <w:rFonts w:hint="default" w:ascii="Times New Roman" w:hAnsi="Times New Roman" w:cs="Times New Roman"/>
        </w:rPr>
      </w:pPr>
      <w:r>
        <w:rPr>
          <w:rFonts w:hint="default" w:ascii="Times New Roman" w:hAnsi="Times New Roman" w:cs="Times New Roman"/>
          <w:b/>
        </w:rPr>
        <w:t>Bảo mật hệ thống chuyên sâu:</w:t>
      </w:r>
      <w:r>
        <w:rPr>
          <w:rFonts w:hint="default" w:ascii="Times New Roman" w:hAnsi="Times New Roman" w:cs="Times New Roman"/>
        </w:rPr>
        <w:t xml:space="preserve"> Triển khai cơ chế xác thực </w:t>
      </w:r>
      <w:r>
        <w:rPr>
          <w:rFonts w:hint="default" w:ascii="Times New Roman" w:hAnsi="Times New Roman" w:cs="Times New Roman"/>
          <w:b/>
        </w:rPr>
        <w:t>Cookie-based Authentication</w:t>
      </w:r>
      <w:r>
        <w:rPr>
          <w:rFonts w:hint="default" w:ascii="Times New Roman" w:hAnsi="Times New Roman" w:cs="Times New Roman"/>
        </w:rPr>
        <w:t xml:space="preserve"> kết hợp phân quyền chi tiết dựa trên Policy và Role (</w:t>
      </w:r>
      <w:r>
        <w:rPr>
          <w:rFonts w:hint="default" w:ascii="Times New Roman" w:hAnsi="Times New Roman" w:cs="Times New Roman"/>
          <w:sz w:val="19"/>
        </w:rPr>
        <w:t>[Authorize]</w:t>
      </w:r>
      <w:r>
        <w:rPr>
          <w:rFonts w:hint="default" w:ascii="Times New Roman" w:hAnsi="Times New Roman" w:cs="Times New Roman"/>
        </w:rPr>
        <w:t xml:space="preserve">). Triển khai các giải pháp phòng chống các lỗ hổng an ninh Web phổ biến của OWASP như IDOR (kiểm tra sở hữu tài nguyên trực tiếp), CSRF (sử dụng Token chống giả mạo), XSS và tấn công Brute-force (tích hợp </w:t>
      </w:r>
      <w:r>
        <w:rPr>
          <w:rFonts w:hint="default" w:ascii="Times New Roman" w:hAnsi="Times New Roman" w:cs="Times New Roman"/>
          <w:sz w:val="19"/>
        </w:rPr>
        <w:t>RateLimitingMiddleware</w:t>
      </w:r>
      <w:r>
        <w:rPr>
          <w:rFonts w:hint="default" w:ascii="Times New Roman" w:hAnsi="Times New Roman" w:cs="Times New Roman"/>
        </w:rPr>
        <w:t>).</w:t>
      </w:r>
    </w:p>
    <w:p w14:paraId="7F97C475">
      <w:pPr>
        <w:pStyle w:val="23"/>
        <w:spacing w:after="60"/>
        <w:ind w:left="360"/>
        <w:rPr>
          <w:rFonts w:hint="default" w:ascii="Times New Roman" w:hAnsi="Times New Roman" w:cs="Times New Roman"/>
        </w:rPr>
      </w:pPr>
      <w:r>
        <w:rPr>
          <w:rFonts w:hint="default" w:ascii="Times New Roman" w:hAnsi="Times New Roman" w:cs="Times New Roman"/>
          <w:b/>
        </w:rPr>
        <w:t>Quản lý lỗi và tự động hóa:</w:t>
      </w:r>
      <w:r>
        <w:rPr>
          <w:rFonts w:hint="default" w:ascii="Times New Roman" w:hAnsi="Times New Roman" w:cs="Times New Roman"/>
        </w:rPr>
        <w:t xml:space="preserve"> Thiết lập Middleware quản lý ngoại lệ toàn cục (</w:t>
      </w:r>
      <w:r>
        <w:rPr>
          <w:rFonts w:hint="default" w:ascii="Times New Roman" w:hAnsi="Times New Roman" w:cs="Times New Roman"/>
          <w:sz w:val="19"/>
        </w:rPr>
        <w:t>GlobalExceptionMiddleware</w:t>
      </w:r>
      <w:r>
        <w:rPr>
          <w:rFonts w:hint="default" w:ascii="Times New Roman" w:hAnsi="Times New Roman" w:cs="Times New Roman"/>
        </w:rPr>
        <w:t xml:space="preserve">) để bắt lỗi sâu, ghi nhật ký bằng thư viện </w:t>
      </w:r>
      <w:r>
        <w:rPr>
          <w:rFonts w:hint="default" w:ascii="Times New Roman" w:hAnsi="Times New Roman" w:cs="Times New Roman"/>
          <w:b/>
        </w:rPr>
        <w:t>Serilog</w:t>
      </w:r>
      <w:r>
        <w:rPr>
          <w:rFonts w:hint="default" w:ascii="Times New Roman" w:hAnsi="Times New Roman" w:cs="Times New Roman"/>
        </w:rPr>
        <w:t xml:space="preserve"> và trả về các trang thông báo lỗi thân thiện thay vì làm sập ứng dụng. Xây dựng dịch vụ chạy ngầm định kỳ kế thừa </w:t>
      </w:r>
      <w:r>
        <w:rPr>
          <w:rFonts w:hint="default" w:ascii="Times New Roman" w:hAnsi="Times New Roman" w:cs="Times New Roman"/>
          <w:sz w:val="19"/>
        </w:rPr>
        <w:t>BackgroundService</w:t>
      </w:r>
      <w:r>
        <w:rPr>
          <w:rFonts w:hint="default" w:ascii="Times New Roman" w:hAnsi="Times New Roman" w:cs="Times New Roman"/>
        </w:rPr>
        <w:t xml:space="preserve"> để tự động hóa quy trình nghiệp vụ của nhà thuốc (hủy đơn hàng quá hạn thanh toán).</w:t>
      </w:r>
    </w:p>
    <w:p w14:paraId="05176AD6">
      <w:pPr>
        <w:pStyle w:val="4"/>
        <w:rPr>
          <w:rFonts w:hint="default" w:ascii="Times New Roman" w:hAnsi="Times New Roman" w:cs="Times New Roman"/>
        </w:rPr>
      </w:pPr>
      <w:r>
        <w:rPr>
          <w:rFonts w:hint="default" w:ascii="Times New Roman" w:hAnsi="Times New Roman" w:cs="Times New Roman"/>
        </w:rPr>
        <w:t>C. Tích hợp giải pháp số &amp; Trí tuệ nhân tạo (AI &amp; Payment Solutions)</w:t>
      </w:r>
    </w:p>
    <w:p w14:paraId="396A4D10">
      <w:pPr>
        <w:pStyle w:val="23"/>
        <w:spacing w:after="60"/>
        <w:ind w:left="360"/>
        <w:rPr>
          <w:rFonts w:hint="default" w:ascii="Times New Roman" w:hAnsi="Times New Roman" w:cs="Times New Roman"/>
        </w:rPr>
      </w:pPr>
      <w:r>
        <w:rPr>
          <w:rFonts w:hint="default" w:ascii="Times New Roman" w:hAnsi="Times New Roman" w:cs="Times New Roman"/>
          <w:b/>
        </w:rPr>
        <w:t>Cá nhân hóa Prompt cho Trí tuệ Nhân tạo (Gemini API):</w:t>
      </w:r>
      <w:r>
        <w:rPr>
          <w:rFonts w:hint="default" w:ascii="Times New Roman" w:hAnsi="Times New Roman" w:cs="Times New Roman"/>
        </w:rPr>
        <w:t xml:space="preserve"> Nghiên cứu và áp dụng thành công kỹ thuật Prompt Engineering cho mô hình ngôn ngữ lớn (Gemini 1.5 Flash). Tự động phân tách từ khóa truy vấn CSDL để tạo ngữ cảnh thông tin sản phẩm thực tế, gò trợ lý AI tuân thủ nghiêm ngặt các quy tắc an toàn y tế và tư vấn biệt dược chính xác.</w:t>
      </w:r>
    </w:p>
    <w:p w14:paraId="2E2BE645">
      <w:pPr>
        <w:pStyle w:val="23"/>
        <w:spacing w:after="60"/>
        <w:ind w:left="360"/>
        <w:rPr>
          <w:rFonts w:hint="default" w:ascii="Times New Roman" w:hAnsi="Times New Roman" w:cs="Times New Roman"/>
        </w:rPr>
      </w:pPr>
      <w:r>
        <w:rPr>
          <w:rFonts w:hint="default" w:ascii="Times New Roman" w:hAnsi="Times New Roman" w:cs="Times New Roman"/>
          <w:b/>
        </w:rPr>
        <w:t>Giả lập giải pháp thanh toán số:</w:t>
      </w:r>
      <w:r>
        <w:rPr>
          <w:rFonts w:hint="default" w:ascii="Times New Roman" w:hAnsi="Times New Roman" w:cs="Times New Roman"/>
        </w:rPr>
        <w:t xml:space="preserve"> Am hiểu nguyên lý giao dịch và thiết kế luồng thanh toán online động, xây dựng giao diện hiển thị QR Code động giả lập quy trình chuyển khoản VietQR kèm mã bảo vệ an toàn token.</w:t>
      </w:r>
    </w:p>
    <w:p w14:paraId="1B160625">
      <w:pPr>
        <w:pStyle w:val="4"/>
        <w:rPr>
          <w:rFonts w:hint="default" w:ascii="Times New Roman" w:hAnsi="Times New Roman" w:cs="Times New Roman"/>
        </w:rPr>
      </w:pPr>
      <w:r>
        <w:rPr>
          <w:rFonts w:hint="default" w:ascii="Times New Roman" w:hAnsi="Times New Roman" w:cs="Times New Roman"/>
        </w:rPr>
        <w:t>D. Kỹ thuật Phần mềm &amp; Kiểm thử (Software Engineering &amp; Testing)</w:t>
      </w:r>
    </w:p>
    <w:p w14:paraId="000B0C4C">
      <w:pPr>
        <w:pStyle w:val="23"/>
        <w:spacing w:after="60"/>
        <w:ind w:left="360"/>
        <w:rPr>
          <w:rFonts w:hint="default" w:ascii="Times New Roman" w:hAnsi="Times New Roman" w:cs="Times New Roman"/>
        </w:rPr>
      </w:pPr>
      <w:r>
        <w:rPr>
          <w:rFonts w:hint="default" w:ascii="Times New Roman" w:hAnsi="Times New Roman" w:cs="Times New Roman"/>
          <w:b/>
        </w:rPr>
        <w:t>Phân tích &amp; Mô hình hóa hệ thống:</w:t>
      </w:r>
      <w:r>
        <w:rPr>
          <w:rFonts w:hint="default" w:ascii="Times New Roman" w:hAnsi="Times New Roman" w:cs="Times New Roman"/>
        </w:rPr>
        <w:t xml:space="preserve"> Có khả năng chuyển hóa nhu cầu thực tế của nhà thuốc thông minh thành tài liệu kỹ thuật chất lượng cao thông qua việc vẽ và giải thích các sơ đồ Use Case, Activity Diagram và ERD.</w:t>
      </w:r>
    </w:p>
    <w:p w14:paraId="1F69104B">
      <w:pPr>
        <w:pStyle w:val="23"/>
        <w:spacing w:after="60"/>
        <w:ind w:left="360"/>
        <w:rPr>
          <w:rFonts w:hint="default" w:ascii="Times New Roman" w:hAnsi="Times New Roman" w:cs="Times New Roman"/>
        </w:rPr>
      </w:pPr>
      <w:r>
        <w:rPr>
          <w:rFonts w:hint="default" w:ascii="Times New Roman" w:hAnsi="Times New Roman" w:cs="Times New Roman"/>
          <w:b/>
        </w:rPr>
        <w:t>Kiểm thử phần mềm chuyên nghiệp:</w:t>
      </w:r>
      <w:r>
        <w:rPr>
          <w:rFonts w:hint="default" w:ascii="Times New Roman" w:hAnsi="Times New Roman" w:cs="Times New Roman"/>
        </w:rPr>
        <w:t xml:space="preserve"> Áp dụng quy trình kiểm thử hiện đại. Thiết lập hệ thống Unit Test tự động hóa bằng </w:t>
      </w:r>
      <w:r>
        <w:rPr>
          <w:rFonts w:hint="default" w:ascii="Times New Roman" w:hAnsi="Times New Roman" w:cs="Times New Roman"/>
          <w:b/>
        </w:rPr>
        <w:t>xUnit</w:t>
      </w:r>
      <w:r>
        <w:rPr>
          <w:rFonts w:hint="default" w:ascii="Times New Roman" w:hAnsi="Times New Roman" w:cs="Times New Roman"/>
        </w:rPr>
        <w:t xml:space="preserve"> bao phủ toàn bộ các trường hợp biên của thuật toán FEFO cốt lõi. Giả lập cơ sở dữ liệu in-memory để thực thi test nhanh chóng và ổn định, duy trì tỷ lệ vượt qua kiểm thử đạt 100%.</w:t>
      </w:r>
    </w:p>
    <w:p w14:paraId="136813FB">
      <w:pPr>
        <w:rPr>
          <w:rFonts w:hint="default" w:ascii="Times New Roman" w:hAnsi="Times New Roman" w:cs="Times New Roman"/>
        </w:rPr>
      </w:pPr>
      <w:r>
        <w:rPr>
          <w:rFonts w:hint="default" w:ascii="Times New Roman" w:hAnsi="Times New Roman" w:cs="Times New Roman"/>
        </w:rPr>
        <w:br w:type="page"/>
      </w:r>
    </w:p>
    <w:p w14:paraId="2EEE9878">
      <w:pPr>
        <w:pStyle w:val="2"/>
        <w:rPr>
          <w:rFonts w:hint="default" w:ascii="Times New Roman" w:hAnsi="Times New Roman" w:cs="Times New Roman"/>
        </w:rPr>
      </w:pPr>
      <w:r>
        <w:rPr>
          <w:rFonts w:hint="default" w:ascii="Times New Roman" w:hAnsi="Times New Roman" w:cs="Times New Roman"/>
        </w:rPr>
        <w:t>TÀI LIỆU THAM KHẢO</w:t>
      </w:r>
    </w:p>
    <w:p w14:paraId="1688849C">
      <w:pPr>
        <w:pStyle w:val="29"/>
        <w:spacing w:after="60"/>
        <w:ind w:left="360"/>
        <w:rPr>
          <w:rFonts w:hint="default" w:ascii="Times New Roman" w:hAnsi="Times New Roman" w:cs="Times New Roman"/>
        </w:rPr>
      </w:pPr>
      <w:r>
        <w:rPr>
          <w:rFonts w:hint="default" w:ascii="Times New Roman" w:hAnsi="Times New Roman" w:cs="Times New Roman"/>
          <w:b/>
        </w:rPr>
        <w:t>Microsoft .NET Documentation:</w:t>
      </w:r>
      <w:r>
        <w:rPr>
          <w:rFonts w:hint="default" w:ascii="Times New Roman" w:hAnsi="Times New Roman" w:cs="Times New Roman"/>
        </w:rPr>
        <w:t xml:space="preserve"> </w:t>
      </w:r>
      <w:r>
        <w:rPr>
          <w:rFonts w:hint="default" w:ascii="Times New Roman" w:hAnsi="Times New Roman" w:cs="Times New Roman"/>
          <w:i/>
        </w:rPr>
        <w:t>ASP.NET Core MVC &amp; Entity Framework Core Overview</w:t>
      </w:r>
      <w:r>
        <w:rPr>
          <w:rFonts w:hint="default" w:ascii="Times New Roman" w:hAnsi="Times New Roman" w:cs="Times New Roman"/>
        </w:rPr>
        <w:t>, [https://learn.microsoft.com/en-us/aspnet/core/](https://learn.microsoft.com/en-us/aspnet/core/).</w:t>
      </w:r>
    </w:p>
    <w:p w14:paraId="699C4562">
      <w:pPr>
        <w:pStyle w:val="29"/>
        <w:spacing w:after="60"/>
        <w:ind w:left="360"/>
        <w:rPr>
          <w:rFonts w:hint="default" w:ascii="Times New Roman" w:hAnsi="Times New Roman" w:cs="Times New Roman"/>
        </w:rPr>
      </w:pPr>
      <w:r>
        <w:rPr>
          <w:rFonts w:hint="default" w:ascii="Times New Roman" w:hAnsi="Times New Roman" w:cs="Times New Roman"/>
          <w:b/>
        </w:rPr>
        <w:t>Bộ Y Tế Việt Nam:</w:t>
      </w:r>
      <w:r>
        <w:rPr>
          <w:rFonts w:hint="default" w:ascii="Times New Roman" w:hAnsi="Times New Roman" w:cs="Times New Roman"/>
        </w:rPr>
        <w:t xml:space="preserve"> </w:t>
      </w:r>
      <w:r>
        <w:rPr>
          <w:rFonts w:hint="default" w:ascii="Times New Roman" w:hAnsi="Times New Roman" w:cs="Times New Roman"/>
          <w:i/>
        </w:rPr>
        <w:t>Thông tư hướng dẫn về Quản lý và Lưu thông Dược phẩm theo tiêu chuẩn GSP &amp; GPP</w:t>
      </w:r>
      <w:r>
        <w:rPr>
          <w:rFonts w:hint="default" w:ascii="Times New Roman" w:hAnsi="Times New Roman" w:cs="Times New Roman"/>
        </w:rPr>
        <w:t>.</w:t>
      </w:r>
    </w:p>
    <w:p w14:paraId="6B9969FF">
      <w:pPr>
        <w:pStyle w:val="29"/>
        <w:spacing w:after="60"/>
        <w:ind w:left="360"/>
        <w:rPr>
          <w:rFonts w:hint="default" w:ascii="Times New Roman" w:hAnsi="Times New Roman" w:cs="Times New Roman"/>
        </w:rPr>
      </w:pPr>
      <w:r>
        <w:rPr>
          <w:rFonts w:hint="default" w:ascii="Times New Roman" w:hAnsi="Times New Roman" w:cs="Times New Roman"/>
          <w:b/>
        </w:rPr>
        <w:t>Martin Fowler:</w:t>
      </w:r>
      <w:r>
        <w:rPr>
          <w:rFonts w:hint="default" w:ascii="Times New Roman" w:hAnsi="Times New Roman" w:cs="Times New Roman"/>
        </w:rPr>
        <w:t xml:space="preserve"> </w:t>
      </w:r>
      <w:r>
        <w:rPr>
          <w:rFonts w:hint="default" w:ascii="Times New Roman" w:hAnsi="Times New Roman" w:cs="Times New Roman"/>
          <w:i/>
        </w:rPr>
        <w:t>Patterns of Enterprise Application Architecture</w:t>
      </w:r>
      <w:r>
        <w:rPr>
          <w:rFonts w:hint="default" w:ascii="Times New Roman" w:hAnsi="Times New Roman" w:cs="Times New Roman"/>
        </w:rPr>
        <w:t>, Addison-Wesley Professional.</w:t>
      </w:r>
    </w:p>
    <w:p w14:paraId="241E3FC6">
      <w:pPr>
        <w:pStyle w:val="29"/>
        <w:spacing w:after="60"/>
        <w:ind w:left="360"/>
        <w:rPr>
          <w:rFonts w:hint="default" w:ascii="Times New Roman" w:hAnsi="Times New Roman" w:cs="Times New Roman"/>
        </w:rPr>
      </w:pPr>
      <w:r>
        <w:rPr>
          <w:rFonts w:hint="default" w:ascii="Times New Roman" w:hAnsi="Times New Roman" w:cs="Times New Roman"/>
          <w:b/>
        </w:rPr>
        <w:t>Google AI Developers Documentation:</w:t>
      </w:r>
      <w:r>
        <w:rPr>
          <w:rFonts w:hint="default" w:ascii="Times New Roman" w:hAnsi="Times New Roman" w:cs="Times New Roman"/>
        </w:rPr>
        <w:t xml:space="preserve"> </w:t>
      </w:r>
      <w:r>
        <w:rPr>
          <w:rFonts w:hint="default" w:ascii="Times New Roman" w:hAnsi="Times New Roman" w:cs="Times New Roman"/>
          <w:i/>
        </w:rPr>
        <w:t>Gemini API Quickstart and System Instructions Guide</w:t>
      </w:r>
      <w:r>
        <w:rPr>
          <w:rFonts w:hint="default" w:ascii="Times New Roman" w:hAnsi="Times New Roman" w:cs="Times New Roman"/>
        </w:rPr>
        <w:t>, [https://ai.google.dev/gemini-api/docs](https://ai.google.dev/gemini-api/docs).</w:t>
      </w:r>
    </w:p>
    <w:p w14:paraId="4B7DA1E8">
      <w:pPr>
        <w:pStyle w:val="29"/>
        <w:spacing w:after="60"/>
        <w:ind w:left="360"/>
        <w:rPr>
          <w:rFonts w:hint="default" w:ascii="Times New Roman" w:hAnsi="Times New Roman" w:cs="Times New Roman"/>
        </w:rPr>
      </w:pPr>
      <w:r>
        <w:rPr>
          <w:rFonts w:hint="default" w:ascii="Times New Roman" w:hAnsi="Times New Roman" w:cs="Times New Roman"/>
          <w:b/>
        </w:rPr>
        <w:t>Robert C. Martin:</w:t>
      </w:r>
      <w:r>
        <w:rPr>
          <w:rFonts w:hint="default" w:ascii="Times New Roman" w:hAnsi="Times New Roman" w:cs="Times New Roman"/>
        </w:rPr>
        <w:t xml:space="preserve"> </w:t>
      </w:r>
      <w:r>
        <w:rPr>
          <w:rFonts w:hint="default" w:ascii="Times New Roman" w:hAnsi="Times New Roman" w:cs="Times New Roman"/>
          <w:i/>
        </w:rPr>
        <w:t>Clean Architecture: A Craftsman's Guide to Software Structure and Design</w:t>
      </w:r>
      <w:r>
        <w:rPr>
          <w:rFonts w:hint="default" w:ascii="Times New Roman" w:hAnsi="Times New Roman" w:cs="Times New Roman"/>
        </w:rPr>
        <w:t>, Prentice Hall.</w:t>
      </w:r>
    </w:p>
    <w:sectPr>
      <w:headerReference r:id="rId5" w:type="default"/>
      <w:footerReference r:id="rId6" w:type="default"/>
      <w:pgSz w:w="12240" w:h="15840"/>
      <w:pgMar w:top="1440" w:right="1440" w:bottom="144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AE7B9A">
    <w:pPr>
      <w:pStyle w:val="18"/>
      <w:jc w:val="center"/>
    </w:pPr>
    <w:r>
      <w:rPr>
        <w:rFonts w:ascii="Times New Roman" w:hAnsi="Times New Roman"/>
        <w:sz w:val="20"/>
      </w:rPr>
      <w:t xml:space="preserve">Trang </w:t>
    </w:r>
    <w:r>
      <w:rPr>
        <w:rFonts w:ascii="Times New Roman" w:hAnsi="Times New Roman"/>
        <w:sz w:val="20"/>
      </w:rPr>
      <w:fldChar w:fldCharType="begin"/>
    </w:r>
    <w:r>
      <w:rPr>
        <w:rFonts w:ascii="Times New Roman" w:hAnsi="Times New Roman"/>
        <w:sz w:val="20"/>
      </w:rPr>
      <w:instrText xml:space="preserve">PAGE</w:instrText>
    </w:r>
    <w:r>
      <w:rPr>
        <w:rFonts w:ascii="Times New Roman" w:hAnsi="Times New Roman"/>
        <w:sz w:val="20"/>
      </w:rPr>
      <w:fldChar w:fldCharType="separate"/>
    </w:r>
    <w:r>
      <w:rPr>
        <w:rFonts w:ascii="Times New Roman" w:hAnsi="Times New Roman"/>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E1F349">
    <w:pPr>
      <w:pStyle w:val="19"/>
      <w:jc w:val="right"/>
    </w:pPr>
    <w:r>
      <w:rPr>
        <w:rFonts w:ascii="Times New Roman" w:hAnsi="Times New Roman"/>
        <w:i/>
        <w:sz w:val="18"/>
      </w:rPr>
      <w:t>Báo cáo Đồ án Tốt nghiệp - Hệ thống Quản lý Nhà thuốc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9FA683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00" w:lineRule="auto"/>
    </w:pPr>
    <w:rPr>
      <w:rFonts w:ascii="Times New Roman" w:hAnsi="Times New Roman" w:eastAsiaTheme="minorEastAsia" w:cstheme="minorBidi"/>
      <w:color w:val="000000"/>
      <w:sz w:val="24"/>
      <w:szCs w:val="22"/>
      <w:lang w:val="en-US" w:eastAsia="en-US" w:bidi="ar-SA"/>
    </w:rPr>
  </w:style>
  <w:style w:type="paragraph" w:styleId="2">
    <w:name w:val="heading 1"/>
    <w:basedOn w:val="1"/>
    <w:next w:val="1"/>
    <w:link w:val="138"/>
    <w:qFormat/>
    <w:uiPriority w:val="9"/>
    <w:pPr>
      <w:keepNext/>
      <w:keepLines/>
      <w:spacing w:before="240" w:after="120"/>
      <w:outlineLvl w:val="0"/>
    </w:pPr>
    <w:rPr>
      <w:rFonts w:asciiTheme="majorHAnsi" w:hAnsiTheme="majorHAnsi" w:eastAsiaTheme="majorEastAsia" w:cstheme="majorBidi"/>
      <w:b/>
      <w:bCs/>
      <w:color w:val="000000"/>
      <w:sz w:val="32"/>
      <w:szCs w:val="28"/>
    </w:rPr>
  </w:style>
  <w:style w:type="paragraph" w:styleId="3">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000000"/>
      <w:sz w:val="28"/>
      <w:szCs w:val="26"/>
    </w:rPr>
  </w:style>
  <w:style w:type="paragraph" w:styleId="4">
    <w:name w:val="heading 3"/>
    <w:basedOn w:val="1"/>
    <w:next w:val="1"/>
    <w:link w:val="140"/>
    <w:unhideWhenUsed/>
    <w:qFormat/>
    <w:uiPriority w:val="9"/>
    <w:pPr>
      <w:keepNext/>
      <w:keepLines/>
      <w:spacing w:before="120" w:after="120"/>
      <w:outlineLvl w:val="2"/>
    </w:pPr>
    <w:rPr>
      <w:rFonts w:asciiTheme="majorHAnsi" w:hAnsiTheme="majorHAnsi" w:eastAsiaTheme="majorEastAsia" w:cstheme="majorBidi"/>
      <w:b/>
      <w:bCs/>
      <w:color w:val="000000"/>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3221</Words>
  <Characters>14268</Characters>
  <Lines>0</Lines>
  <Paragraphs>0</Paragraphs>
  <TotalTime>5</TotalTime>
  <ScaleCrop>false</ScaleCrop>
  <LinksUpToDate>false</LinksUpToDate>
  <CharactersWithSpaces>17309</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Binh</cp:lastModifiedBy>
  <dcterms:modified xsi:type="dcterms:W3CDTF">2026-05-21T08:28:43Z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eyJoZGlkIjoiOWVkYTZjNDBiOTA4NmI0NGNkMDQ2MTAwYjQ4MzAzYjciLCJ1c2VySWQiOiIxMzkyMTMxMjc3OTc4In0=</vt:lpwstr>
  </property>
  <property fmtid="{D5CDD505-2E9C-101B-9397-08002B2CF9AE}" pid="3" name="KSOProductBuildVer">
    <vt:lpwstr>1033-12.1.0.26372</vt:lpwstr>
  </property>
  <property fmtid="{D5CDD505-2E9C-101B-9397-08002B2CF9AE}" pid="4" name="ICV">
    <vt:lpwstr>102B46600D9048D69E43C071147E3F0C_12</vt:lpwstr>
  </property>
</Properties>
</file>